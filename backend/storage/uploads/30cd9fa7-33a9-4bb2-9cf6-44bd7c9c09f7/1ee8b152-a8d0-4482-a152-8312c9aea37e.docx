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B8BEBF">
      <w:pPr>
        <w:spacing w:before="1134"/>
        <w:jc w:val="center"/>
      </w:pPr>
      <w:r>
        <w:rPr>
          <w:rFonts w:ascii="黑体" w:hAnsi="黑体" w:eastAsia="黑体"/>
          <w:b w:val="0"/>
          <w:i w:val="0"/>
          <w:color w:val="000000"/>
          <w:sz w:val="60"/>
          <w:u w:val="none"/>
        </w:rPr>
        <w:t>金诚信</w:t>
      </w:r>
    </w:p>
    <w:p w14:paraId="710AAFC2">
      <w:pPr>
        <w:spacing w:before="3402"/>
        <w:jc w:val="center"/>
      </w:pPr>
      <w:r>
        <w:rPr>
          <w:rFonts w:ascii="黑体" w:hAnsi="黑体" w:eastAsia="黑体"/>
          <w:b w:val="0"/>
          <w:i w:val="0"/>
          <w:color w:val="000000"/>
          <w:sz w:val="60"/>
          <w:u w:val="none"/>
        </w:rPr>
        <w:t>数据防泄密方案</w:t>
      </w:r>
    </w:p>
    <w:p w14:paraId="7B12C867"/>
    <w:p w14:paraId="23850B4B">
      <w:pPr>
        <w:spacing w:before="3402"/>
        <w:jc w:val="center"/>
      </w:pPr>
      <w:r>
        <w:rPr>
          <w:rFonts w:ascii="宋体" w:hAnsi="宋体" w:eastAsia="宋体"/>
          <w:b w:val="0"/>
          <w:i w:val="0"/>
          <w:color w:val="000000"/>
          <w:sz w:val="28"/>
          <w:u w:val="none"/>
        </w:rPr>
        <w:t>北京昱华源码科技有限公司</w:t>
      </w:r>
    </w:p>
    <w:p w14:paraId="678C302D">
      <w:pPr>
        <w:spacing w:before="141"/>
        <w:jc w:val="center"/>
      </w:pPr>
      <w:r>
        <w:rPr>
          <w:rFonts w:ascii="宋体" w:hAnsi="宋体" w:eastAsia="宋体"/>
          <w:b w:val="0"/>
          <w:i w:val="0"/>
          <w:color w:val="000000"/>
          <w:sz w:val="28"/>
          <w:u w:val="none"/>
        </w:rPr>
        <w:t>2026年04月06日</w:t>
      </w:r>
    </w:p>
    <w:p w14:paraId="2E0F8253">
      <w:pPr>
        <w:spacing w:before="141"/>
        <w:jc w:val="center"/>
      </w:pPr>
      <w:r>
        <w:rPr>
          <w:rFonts w:ascii="宋体" w:hAnsi="宋体" w:eastAsia="宋体"/>
          <w:b w:val="0"/>
          <w:i w:val="0"/>
          <w:color w:val="000000"/>
          <w:sz w:val="28"/>
          <w:u w:val="none"/>
        </w:rPr>
        <w:t>v1.0</w:t>
      </w:r>
    </w:p>
    <w:p w14:paraId="08C8C7C1">
      <w:r>
        <w:br w:type="page"/>
      </w:r>
    </w:p>
    <w:p w14:paraId="106C47E0">
      <w:pPr>
        <w:jc w:val="center"/>
      </w:pPr>
      <w:r>
        <w:t>目  录</w:t>
      </w:r>
    </w:p>
    <w:p w14:paraId="2B0A621F">
      <w:pPr>
        <w:pStyle w:val="26"/>
        <w:tabs>
          <w:tab w:val="right" w:leader="dot" w:pos="8646"/>
        </w:tabs>
      </w:pPr>
      <w:bookmarkStart w:id="18" w:name="_GoBack"/>
      <w:bookmarkEnd w:id="18"/>
      <w:r>
        <w:fldChar w:fldCharType="begin"/>
      </w:r>
      <w:r>
        <w:instrText xml:space="preserve"> TOC \o "1-3" \h \z \u </w:instrText>
      </w:r>
      <w:r>
        <w:fldChar w:fldCharType="separate"/>
      </w:r>
      <w:r>
        <w:fldChar w:fldCharType="begin"/>
      </w:r>
      <w:r>
        <w:instrText xml:space="preserve"> HYPERLINK \l _Toc31364 </w:instrText>
      </w:r>
      <w:r>
        <w:fldChar w:fldCharType="separate"/>
      </w:r>
      <w:r>
        <w:rPr>
          <w:rFonts w:ascii="Times New Roman" w:hAnsi="Times New Roman" w:eastAsia="宋体"/>
          <w:i w:val="0"/>
        </w:rPr>
        <w:t>第1章 项目概况</w:t>
      </w:r>
      <w:r>
        <w:tab/>
      </w:r>
      <w:r>
        <w:fldChar w:fldCharType="begin"/>
      </w:r>
      <w:r>
        <w:instrText xml:space="preserve"> PAGEREF _Toc31364 \h </w:instrText>
      </w:r>
      <w:r>
        <w:fldChar w:fldCharType="separate"/>
      </w:r>
      <w:r>
        <w:t>4</w:t>
      </w:r>
      <w:r>
        <w:fldChar w:fldCharType="end"/>
      </w:r>
      <w:r>
        <w:fldChar w:fldCharType="end"/>
      </w:r>
    </w:p>
    <w:p w14:paraId="133D8408">
      <w:pPr>
        <w:pStyle w:val="29"/>
        <w:tabs>
          <w:tab w:val="right" w:leader="dot" w:pos="8646"/>
        </w:tabs>
      </w:pPr>
      <w:r>
        <w:fldChar w:fldCharType="begin"/>
      </w:r>
      <w:r>
        <w:instrText xml:space="preserve"> HYPERLINK \l _Toc1506 </w:instrText>
      </w:r>
      <w:r>
        <w:fldChar w:fldCharType="separate"/>
      </w:r>
      <w:r>
        <w:rPr>
          <w:rFonts w:ascii="Times New Roman" w:hAnsi="Times New Roman" w:eastAsia="宋体"/>
          <w:i w:val="0"/>
        </w:rPr>
        <w:t>1.1 项目背景</w:t>
      </w:r>
      <w:r>
        <w:tab/>
      </w:r>
      <w:r>
        <w:fldChar w:fldCharType="begin"/>
      </w:r>
      <w:r>
        <w:instrText xml:space="preserve"> PAGEREF _Toc1506 \h </w:instrText>
      </w:r>
      <w:r>
        <w:fldChar w:fldCharType="separate"/>
      </w:r>
      <w:r>
        <w:t>4</w:t>
      </w:r>
      <w:r>
        <w:fldChar w:fldCharType="end"/>
      </w:r>
      <w:r>
        <w:fldChar w:fldCharType="end"/>
      </w:r>
    </w:p>
    <w:p w14:paraId="3A98B9E2">
      <w:pPr>
        <w:pStyle w:val="29"/>
        <w:tabs>
          <w:tab w:val="right" w:leader="dot" w:pos="8646"/>
        </w:tabs>
      </w:pPr>
      <w:r>
        <w:fldChar w:fldCharType="begin"/>
      </w:r>
      <w:r>
        <w:instrText xml:space="preserve"> HYPERLINK \l _Toc27771 </w:instrText>
      </w:r>
      <w:r>
        <w:fldChar w:fldCharType="separate"/>
      </w:r>
      <w:r>
        <w:rPr>
          <w:rFonts w:ascii="Times New Roman" w:hAnsi="Times New Roman" w:eastAsia="宋体"/>
          <w:i w:val="0"/>
        </w:rPr>
        <w:t>1.2 建设内容</w:t>
      </w:r>
      <w:r>
        <w:tab/>
      </w:r>
      <w:r>
        <w:fldChar w:fldCharType="begin"/>
      </w:r>
      <w:r>
        <w:instrText xml:space="preserve"> PAGEREF _Toc27771 \h </w:instrText>
      </w:r>
      <w:r>
        <w:fldChar w:fldCharType="separate"/>
      </w:r>
      <w:r>
        <w:t>5</w:t>
      </w:r>
      <w:r>
        <w:fldChar w:fldCharType="end"/>
      </w:r>
      <w:r>
        <w:fldChar w:fldCharType="end"/>
      </w:r>
    </w:p>
    <w:p w14:paraId="3F5ACC4F">
      <w:pPr>
        <w:pStyle w:val="29"/>
        <w:tabs>
          <w:tab w:val="right" w:leader="dot" w:pos="8646"/>
        </w:tabs>
      </w:pPr>
      <w:r>
        <w:fldChar w:fldCharType="begin"/>
      </w:r>
      <w:r>
        <w:instrText xml:space="preserve"> HYPERLINK \l _Toc2884 </w:instrText>
      </w:r>
      <w:r>
        <w:fldChar w:fldCharType="separate"/>
      </w:r>
      <w:r>
        <w:rPr>
          <w:rFonts w:ascii="Times New Roman" w:hAnsi="Times New Roman" w:eastAsia="宋体"/>
          <w:i w:val="0"/>
        </w:rPr>
        <w:t>1.3 机房环境改造：</w:t>
      </w:r>
      <w:r>
        <w:tab/>
      </w:r>
      <w:r>
        <w:fldChar w:fldCharType="begin"/>
      </w:r>
      <w:r>
        <w:instrText xml:space="preserve"> PAGEREF _Toc2884 \h </w:instrText>
      </w:r>
      <w:r>
        <w:fldChar w:fldCharType="separate"/>
      </w:r>
      <w:r>
        <w:t>6</w:t>
      </w:r>
      <w:r>
        <w:fldChar w:fldCharType="end"/>
      </w:r>
      <w:r>
        <w:fldChar w:fldCharType="end"/>
      </w:r>
    </w:p>
    <w:p w14:paraId="77D5FEA2">
      <w:pPr>
        <w:pStyle w:val="29"/>
        <w:tabs>
          <w:tab w:val="right" w:leader="dot" w:pos="8646"/>
        </w:tabs>
      </w:pPr>
      <w:r>
        <w:fldChar w:fldCharType="begin"/>
      </w:r>
      <w:r>
        <w:instrText xml:space="preserve"> HYPERLINK \l _Toc12570 </w:instrText>
      </w:r>
      <w:r>
        <w:fldChar w:fldCharType="separate"/>
      </w:r>
      <w:r>
        <w:rPr>
          <w:rFonts w:ascii="Times New Roman" w:hAnsi="Times New Roman" w:eastAsia="宋体"/>
          <w:i w:val="0"/>
        </w:rPr>
        <w:t>1.4 基础网络环境改造</w:t>
      </w:r>
      <w:r>
        <w:tab/>
      </w:r>
      <w:r>
        <w:fldChar w:fldCharType="begin"/>
      </w:r>
      <w:r>
        <w:instrText xml:space="preserve"> PAGEREF _Toc12570 \h </w:instrText>
      </w:r>
      <w:r>
        <w:fldChar w:fldCharType="separate"/>
      </w:r>
      <w:r>
        <w:t>7</w:t>
      </w:r>
      <w:r>
        <w:fldChar w:fldCharType="end"/>
      </w:r>
      <w:r>
        <w:fldChar w:fldCharType="end"/>
      </w:r>
    </w:p>
    <w:p w14:paraId="537EF96B">
      <w:pPr>
        <w:pStyle w:val="29"/>
        <w:tabs>
          <w:tab w:val="right" w:leader="dot" w:pos="8646"/>
        </w:tabs>
      </w:pPr>
      <w:r>
        <w:fldChar w:fldCharType="begin"/>
      </w:r>
      <w:r>
        <w:instrText xml:space="preserve"> HYPERLINK \l _Toc2875 </w:instrText>
      </w:r>
      <w:r>
        <w:fldChar w:fldCharType="separate"/>
      </w:r>
      <w:r>
        <w:rPr>
          <w:rFonts w:ascii="Times New Roman" w:hAnsi="Times New Roman" w:eastAsia="宋体"/>
          <w:i w:val="0"/>
        </w:rPr>
        <w:t>1.5 内线电话（工作座机）更新</w:t>
      </w:r>
      <w:r>
        <w:tab/>
      </w:r>
      <w:r>
        <w:fldChar w:fldCharType="begin"/>
      </w:r>
      <w:r>
        <w:instrText xml:space="preserve"> PAGEREF _Toc2875 \h </w:instrText>
      </w:r>
      <w:r>
        <w:fldChar w:fldCharType="separate"/>
      </w:r>
      <w:r>
        <w:t>8</w:t>
      </w:r>
      <w:r>
        <w:fldChar w:fldCharType="end"/>
      </w:r>
      <w:r>
        <w:fldChar w:fldCharType="end"/>
      </w:r>
    </w:p>
    <w:p w14:paraId="72179AA3">
      <w:pPr>
        <w:pStyle w:val="29"/>
        <w:tabs>
          <w:tab w:val="right" w:leader="dot" w:pos="8646"/>
        </w:tabs>
      </w:pPr>
      <w:r>
        <w:fldChar w:fldCharType="begin"/>
      </w:r>
      <w:r>
        <w:instrText xml:space="preserve"> HYPERLINK \l _Toc25436 </w:instrText>
      </w:r>
      <w:r>
        <w:fldChar w:fldCharType="separate"/>
      </w:r>
      <w:r>
        <w:rPr>
          <w:rFonts w:ascii="Times New Roman" w:hAnsi="Times New Roman" w:eastAsia="宋体"/>
          <w:i w:val="0"/>
        </w:rPr>
        <w:t>1.6 效果图片</w:t>
      </w:r>
      <w:r>
        <w:tab/>
      </w:r>
      <w:r>
        <w:fldChar w:fldCharType="begin"/>
      </w:r>
      <w:r>
        <w:instrText xml:space="preserve"> PAGEREF _Toc25436 \h </w:instrText>
      </w:r>
      <w:r>
        <w:fldChar w:fldCharType="separate"/>
      </w:r>
      <w:r>
        <w:t>9</w:t>
      </w:r>
      <w:r>
        <w:fldChar w:fldCharType="end"/>
      </w:r>
      <w:r>
        <w:fldChar w:fldCharType="end"/>
      </w:r>
    </w:p>
    <w:p w14:paraId="447DC01C">
      <w:pPr>
        <w:pStyle w:val="29"/>
        <w:tabs>
          <w:tab w:val="right" w:leader="dot" w:pos="8646"/>
        </w:tabs>
      </w:pPr>
      <w:r>
        <w:fldChar w:fldCharType="begin"/>
      </w:r>
      <w:r>
        <w:instrText xml:space="preserve"> HYPERLINK \l _Toc2843 </w:instrText>
      </w:r>
      <w:r>
        <w:fldChar w:fldCharType="separate"/>
      </w:r>
      <w:r>
        <w:rPr>
          <w:rFonts w:ascii="Times New Roman" w:hAnsi="Times New Roman" w:eastAsia="宋体"/>
          <w:i w:val="0"/>
        </w:rPr>
        <w:t>1.7 私有云平台建设</w:t>
      </w:r>
      <w:r>
        <w:tab/>
      </w:r>
      <w:r>
        <w:fldChar w:fldCharType="begin"/>
      </w:r>
      <w:r>
        <w:instrText xml:space="preserve"> PAGEREF _Toc2843 \h </w:instrText>
      </w:r>
      <w:r>
        <w:fldChar w:fldCharType="separate"/>
      </w:r>
      <w:r>
        <w:t>10</w:t>
      </w:r>
      <w:r>
        <w:fldChar w:fldCharType="end"/>
      </w:r>
      <w:r>
        <w:fldChar w:fldCharType="end"/>
      </w:r>
    </w:p>
    <w:p w14:paraId="3B5CB73E">
      <w:pPr>
        <w:pStyle w:val="26"/>
        <w:tabs>
          <w:tab w:val="right" w:leader="dot" w:pos="8646"/>
        </w:tabs>
      </w:pPr>
      <w:r>
        <w:fldChar w:fldCharType="begin"/>
      </w:r>
      <w:r>
        <w:instrText xml:space="preserve"> HYPERLINK \l _Toc6250 </w:instrText>
      </w:r>
      <w:r>
        <w:fldChar w:fldCharType="separate"/>
      </w:r>
      <w:r>
        <w:rPr>
          <w:rFonts w:ascii="Times New Roman" w:hAnsi="Times New Roman" w:eastAsia="宋体"/>
          <w:i w:val="0"/>
        </w:rPr>
        <w:t>第2章 项目背景与现状挑战</w:t>
      </w:r>
      <w:r>
        <w:tab/>
      </w:r>
      <w:r>
        <w:fldChar w:fldCharType="begin"/>
      </w:r>
      <w:r>
        <w:instrText xml:space="preserve"> PAGEREF _Toc6250 \h </w:instrText>
      </w:r>
      <w:r>
        <w:fldChar w:fldCharType="separate"/>
      </w:r>
      <w:r>
        <w:t>10</w:t>
      </w:r>
      <w:r>
        <w:fldChar w:fldCharType="end"/>
      </w:r>
      <w:r>
        <w:fldChar w:fldCharType="end"/>
      </w:r>
    </w:p>
    <w:p w14:paraId="1505B5A0">
      <w:pPr>
        <w:pStyle w:val="26"/>
        <w:tabs>
          <w:tab w:val="right" w:leader="dot" w:pos="8646"/>
        </w:tabs>
      </w:pPr>
      <w:r>
        <w:fldChar w:fldCharType="begin"/>
      </w:r>
      <w:r>
        <w:instrText xml:space="preserve"> HYPERLINK \l _Toc25602 </w:instrText>
      </w:r>
      <w:r>
        <w:fldChar w:fldCharType="separate"/>
      </w:r>
      <w:r>
        <w:rPr>
          <w:rFonts w:ascii="Times New Roman" w:hAnsi="Times New Roman" w:eastAsia="宋体"/>
          <w:i w:val="0"/>
        </w:rPr>
        <w:t>第3章 建设目标</w:t>
      </w:r>
      <w:r>
        <w:tab/>
      </w:r>
      <w:r>
        <w:fldChar w:fldCharType="begin"/>
      </w:r>
      <w:r>
        <w:instrText xml:space="preserve"> PAGEREF _Toc25602 \h </w:instrText>
      </w:r>
      <w:r>
        <w:fldChar w:fldCharType="separate"/>
      </w:r>
      <w:r>
        <w:t>11</w:t>
      </w:r>
      <w:r>
        <w:fldChar w:fldCharType="end"/>
      </w:r>
      <w:r>
        <w:fldChar w:fldCharType="end"/>
      </w:r>
    </w:p>
    <w:p w14:paraId="65D257D6">
      <w:pPr>
        <w:pStyle w:val="26"/>
        <w:tabs>
          <w:tab w:val="right" w:leader="dot" w:pos="8646"/>
        </w:tabs>
      </w:pPr>
      <w:r>
        <w:fldChar w:fldCharType="begin"/>
      </w:r>
      <w:r>
        <w:instrText xml:space="preserve"> HYPERLINK \l _Toc25375 </w:instrText>
      </w:r>
      <w:r>
        <w:fldChar w:fldCharType="separate"/>
      </w:r>
      <w:r>
        <w:rPr>
          <w:rFonts w:ascii="Times New Roman" w:hAnsi="Times New Roman" w:eastAsia="宋体"/>
          <w:i w:val="0"/>
        </w:rPr>
        <w:t>第4章 详细建设方案</w:t>
      </w:r>
      <w:r>
        <w:tab/>
      </w:r>
      <w:r>
        <w:fldChar w:fldCharType="begin"/>
      </w:r>
      <w:r>
        <w:instrText xml:space="preserve"> PAGEREF _Toc25375 \h </w:instrText>
      </w:r>
      <w:r>
        <w:fldChar w:fldCharType="separate"/>
      </w:r>
      <w:r>
        <w:t>12</w:t>
      </w:r>
      <w:r>
        <w:fldChar w:fldCharType="end"/>
      </w:r>
      <w:r>
        <w:fldChar w:fldCharType="end"/>
      </w:r>
    </w:p>
    <w:p w14:paraId="7ECC3D41">
      <w:pPr>
        <w:pStyle w:val="29"/>
        <w:tabs>
          <w:tab w:val="right" w:leader="dot" w:pos="8646"/>
        </w:tabs>
      </w:pPr>
      <w:r>
        <w:fldChar w:fldCharType="begin"/>
      </w:r>
      <w:r>
        <w:instrText xml:space="preserve"> HYPERLINK \l _Toc19152 </w:instrText>
      </w:r>
      <w:r>
        <w:fldChar w:fldCharType="separate"/>
      </w:r>
      <w:r>
        <w:rPr>
          <w:rFonts w:ascii="Times New Roman" w:hAnsi="Times New Roman" w:eastAsia="宋体"/>
          <w:i w:val="0"/>
        </w:rPr>
        <w:t>4.1 信息安全建设</w:t>
      </w:r>
      <w:r>
        <w:tab/>
      </w:r>
      <w:r>
        <w:fldChar w:fldCharType="begin"/>
      </w:r>
      <w:r>
        <w:instrText xml:space="preserve"> PAGEREF _Toc19152 \h </w:instrText>
      </w:r>
      <w:r>
        <w:fldChar w:fldCharType="separate"/>
      </w:r>
      <w:r>
        <w:t>14</w:t>
      </w:r>
      <w:r>
        <w:fldChar w:fldCharType="end"/>
      </w:r>
      <w:r>
        <w:fldChar w:fldCharType="end"/>
      </w:r>
    </w:p>
    <w:p w14:paraId="1B393B55">
      <w:pPr>
        <w:pStyle w:val="26"/>
        <w:tabs>
          <w:tab w:val="right" w:leader="dot" w:pos="8646"/>
        </w:tabs>
      </w:pPr>
      <w:r>
        <w:fldChar w:fldCharType="begin"/>
      </w:r>
      <w:r>
        <w:instrText xml:space="preserve"> HYPERLINK \l _Toc1175 </w:instrText>
      </w:r>
      <w:r>
        <w:fldChar w:fldCharType="separate"/>
      </w:r>
      <w:r>
        <w:rPr>
          <w:rFonts w:ascii="Times New Roman" w:hAnsi="Times New Roman" w:eastAsia="宋体"/>
          <w:i w:val="0"/>
        </w:rPr>
        <w:t>第5章 需求清单</w:t>
      </w:r>
      <w:r>
        <w:tab/>
      </w:r>
      <w:r>
        <w:fldChar w:fldCharType="begin"/>
      </w:r>
      <w:r>
        <w:instrText xml:space="preserve"> PAGEREF _Toc1175 \h </w:instrText>
      </w:r>
      <w:r>
        <w:fldChar w:fldCharType="separate"/>
      </w:r>
      <w:r>
        <w:t>15</w:t>
      </w:r>
      <w:r>
        <w:fldChar w:fldCharType="end"/>
      </w:r>
      <w:r>
        <w:fldChar w:fldCharType="end"/>
      </w:r>
    </w:p>
    <w:p w14:paraId="310AE06A">
      <w:pPr>
        <w:pStyle w:val="29"/>
        <w:tabs>
          <w:tab w:val="right" w:leader="dot" w:pos="8646"/>
        </w:tabs>
      </w:pPr>
      <w:r>
        <w:fldChar w:fldCharType="begin"/>
      </w:r>
      <w:r>
        <w:instrText xml:space="preserve"> HYPERLINK \l _Toc25826 </w:instrText>
      </w:r>
      <w:r>
        <w:fldChar w:fldCharType="separate"/>
      </w:r>
      <w:r>
        <w:rPr>
          <w:rFonts w:ascii="Times New Roman" w:hAnsi="Times New Roman" w:eastAsia="宋体"/>
          <w:i w:val="0"/>
        </w:rPr>
        <w:t>5.1 交换机</w:t>
      </w:r>
      <w:r>
        <w:tab/>
      </w:r>
      <w:r>
        <w:fldChar w:fldCharType="begin"/>
      </w:r>
      <w:r>
        <w:instrText xml:space="preserve"> PAGEREF _Toc25826 \h </w:instrText>
      </w:r>
      <w:r>
        <w:fldChar w:fldCharType="separate"/>
      </w:r>
      <w:r>
        <w:t>15</w:t>
      </w:r>
      <w:r>
        <w:fldChar w:fldCharType="end"/>
      </w:r>
      <w:r>
        <w:fldChar w:fldCharType="end"/>
      </w:r>
    </w:p>
    <w:p w14:paraId="10EE8448">
      <w:pPr>
        <w:pStyle w:val="29"/>
        <w:tabs>
          <w:tab w:val="right" w:leader="dot" w:pos="8646"/>
        </w:tabs>
      </w:pPr>
      <w:r>
        <w:fldChar w:fldCharType="begin"/>
      </w:r>
      <w:r>
        <w:instrText xml:space="preserve"> HYPERLINK \l _Toc14990 </w:instrText>
      </w:r>
      <w:r>
        <w:fldChar w:fldCharType="separate"/>
      </w:r>
      <w:r>
        <w:rPr>
          <w:rFonts w:ascii="Times New Roman" w:hAnsi="Times New Roman" w:eastAsia="宋体"/>
          <w:i w:val="0"/>
        </w:rPr>
        <w:t>5.2 语音电话</w:t>
      </w:r>
      <w:r>
        <w:tab/>
      </w:r>
      <w:r>
        <w:fldChar w:fldCharType="begin"/>
      </w:r>
      <w:r>
        <w:instrText xml:space="preserve"> PAGEREF _Toc14990 \h </w:instrText>
      </w:r>
      <w:r>
        <w:fldChar w:fldCharType="separate"/>
      </w:r>
      <w:r>
        <w:t>16</w:t>
      </w:r>
      <w:r>
        <w:fldChar w:fldCharType="end"/>
      </w:r>
      <w:r>
        <w:fldChar w:fldCharType="end"/>
      </w:r>
    </w:p>
    <w:p w14:paraId="4FA37AC5">
      <w:pPr>
        <w:pStyle w:val="29"/>
        <w:tabs>
          <w:tab w:val="right" w:leader="dot" w:pos="8646"/>
        </w:tabs>
      </w:pPr>
      <w:r>
        <w:fldChar w:fldCharType="begin"/>
      </w:r>
      <w:r>
        <w:instrText xml:space="preserve"> HYPERLINK \l _Toc14229 </w:instrText>
      </w:r>
      <w:r>
        <w:fldChar w:fldCharType="separate"/>
      </w:r>
      <w:r>
        <w:rPr>
          <w:rFonts w:ascii="Times New Roman" w:hAnsi="Times New Roman" w:eastAsia="宋体"/>
          <w:i w:val="0"/>
        </w:rPr>
        <w:t>5.3 服务器和存储</w:t>
      </w:r>
      <w:r>
        <w:tab/>
      </w:r>
      <w:r>
        <w:fldChar w:fldCharType="begin"/>
      </w:r>
      <w:r>
        <w:instrText xml:space="preserve"> PAGEREF _Toc14229 \h </w:instrText>
      </w:r>
      <w:r>
        <w:fldChar w:fldCharType="separate"/>
      </w:r>
      <w:r>
        <w:t>17</w:t>
      </w:r>
      <w:r>
        <w:fldChar w:fldCharType="end"/>
      </w:r>
      <w:r>
        <w:fldChar w:fldCharType="end"/>
      </w:r>
    </w:p>
    <w:p w14:paraId="60319C52">
      <w:pPr>
        <w:pStyle w:val="29"/>
        <w:tabs>
          <w:tab w:val="right" w:leader="dot" w:pos="8646"/>
        </w:tabs>
      </w:pPr>
      <w:r>
        <w:fldChar w:fldCharType="begin"/>
      </w:r>
      <w:r>
        <w:instrText xml:space="preserve"> HYPERLINK \l _Toc24913 </w:instrText>
      </w:r>
      <w:r>
        <w:fldChar w:fldCharType="separate"/>
      </w:r>
      <w:r>
        <w:rPr>
          <w:rFonts w:ascii="Times New Roman" w:hAnsi="Times New Roman" w:eastAsia="宋体"/>
          <w:i w:val="0"/>
        </w:rPr>
        <w:t>5.4 安全</w:t>
      </w:r>
      <w:r>
        <w:tab/>
      </w:r>
      <w:r>
        <w:fldChar w:fldCharType="begin"/>
      </w:r>
      <w:r>
        <w:instrText xml:space="preserve"> PAGEREF _Toc24913 \h </w:instrText>
      </w:r>
      <w:r>
        <w:fldChar w:fldCharType="separate"/>
      </w:r>
      <w:r>
        <w:t>18</w:t>
      </w:r>
      <w:r>
        <w:fldChar w:fldCharType="end"/>
      </w:r>
      <w:r>
        <w:fldChar w:fldCharType="end"/>
      </w:r>
    </w:p>
    <w:p w14:paraId="38A71CC7">
      <w:pPr>
        <w:pStyle w:val="29"/>
        <w:tabs>
          <w:tab w:val="right" w:leader="dot" w:pos="8646"/>
        </w:tabs>
      </w:pPr>
      <w:r>
        <w:fldChar w:fldCharType="begin"/>
      </w:r>
      <w:r>
        <w:instrText xml:space="preserve"> HYPERLINK \l _Toc28885 </w:instrText>
      </w:r>
      <w:r>
        <w:fldChar w:fldCharType="separate"/>
      </w:r>
      <w:r>
        <w:rPr>
          <w:rFonts w:ascii="Times New Roman" w:hAnsi="Times New Roman" w:eastAsia="宋体"/>
          <w:i w:val="0"/>
        </w:rPr>
        <w:t>5.5 招标参数推荐</w:t>
      </w:r>
      <w:r>
        <w:tab/>
      </w:r>
      <w:r>
        <w:fldChar w:fldCharType="begin"/>
      </w:r>
      <w:r>
        <w:instrText xml:space="preserve"> PAGEREF _Toc28885 \h </w:instrText>
      </w:r>
      <w:r>
        <w:fldChar w:fldCharType="separate"/>
      </w:r>
      <w:r>
        <w:t>19</w:t>
      </w:r>
      <w:r>
        <w:fldChar w:fldCharType="end"/>
      </w:r>
      <w:r>
        <w:fldChar w:fldCharType="end"/>
      </w:r>
    </w:p>
    <w:p w14:paraId="65380141">
      <w:r>
        <w:fldChar w:fldCharType="end"/>
      </w:r>
    </w:p>
    <w:p w14:paraId="2DB4A912">
      <w:r>
        <w:br w:type="page"/>
      </w:r>
    </w:p>
    <w:p w14:paraId="4FD32E57">
      <w:r>
        <w:br w:type="page"/>
      </w:r>
    </w:p>
    <w:p w14:paraId="2A3E67D7">
      <w:pPr>
        <w:pStyle w:val="3"/>
        <w:spacing w:before="0" w:after="0" w:line="360" w:lineRule="auto"/>
        <w:jc w:val="left"/>
      </w:pPr>
      <w:bookmarkStart w:id="0" w:name="_Toc31364"/>
      <w:r>
        <w:rPr>
          <w:rFonts w:ascii="Times New Roman" w:hAnsi="Times New Roman" w:eastAsia="宋体"/>
          <w:b/>
          <w:i w:val="0"/>
          <w:color w:val="000000"/>
          <w:sz w:val="32"/>
          <w:u w:val="none"/>
        </w:rPr>
        <w:t>第1章 项目概况</w:t>
      </w:r>
      <w:bookmarkEnd w:id="0"/>
    </w:p>
    <w:p w14:paraId="128EE6FE">
      <w:pPr>
        <w:pStyle w:val="4"/>
        <w:spacing w:before="0" w:after="0" w:line="360" w:lineRule="auto"/>
        <w:jc w:val="left"/>
      </w:pPr>
      <w:bookmarkStart w:id="1" w:name="_Toc1506"/>
      <w:r>
        <w:rPr>
          <w:rFonts w:ascii="Times New Roman" w:hAnsi="Times New Roman" w:eastAsia="宋体"/>
          <w:b/>
          <w:i w:val="0"/>
          <w:color w:val="000000"/>
          <w:sz w:val="30"/>
          <w:u w:val="none"/>
        </w:rPr>
        <w:t>1.1 项目背景</w:t>
      </w:r>
      <w:bookmarkEnd w:id="1"/>
    </w:p>
    <w:p w14:paraId="44BD5471">
      <w:pPr>
        <w:spacing w:before="0" w:after="0" w:line="360" w:lineRule="auto"/>
        <w:ind w:firstLineChars="200"/>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14:paraId="774035A4">
      <w:pPr>
        <w:spacing w:before="0" w:after="0" w:line="360" w:lineRule="auto"/>
        <w:ind w:firstLineChars="200"/>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14:paraId="44FDE99D">
      <w:pPr>
        <w:spacing w:before="0" w:after="0" w:line="360" w:lineRule="auto"/>
        <w:ind w:firstLineChars="200"/>
      </w:pPr>
      <w:r>
        <w:rPr>
          <w:rFonts w:ascii="Times New Roman" w:hAnsi="Times New Roman" w:eastAsia="宋体"/>
          <w:b w:val="0"/>
          <w:i w:val="0"/>
          <w:color w:val="000000"/>
          <w:sz w:val="24"/>
          <w:u w:val="none"/>
        </w:rPr>
        <w:t>业务系统5套， 主要部署在物理服务器及部分vmware虚拟化平台上；</w:t>
      </w:r>
    </w:p>
    <w:p w14:paraId="070BF481">
      <w:pPr>
        <w:spacing w:before="0" w:after="0" w:line="360" w:lineRule="auto"/>
        <w:ind w:firstLineChars="200"/>
      </w:pPr>
      <w:r>
        <w:rPr>
          <w:rFonts w:ascii="Times New Roman" w:hAnsi="Times New Roman" w:eastAsia="宋体"/>
          <w:b w:val="0"/>
          <w:i w:val="0"/>
          <w:color w:val="000000"/>
          <w:sz w:val="24"/>
          <w:u w:val="none"/>
        </w:rPr>
        <w:t>核心数据库数据量约500GB、论文资料PDF格式约10TB、办公及邮件附件约2TB；</w:t>
      </w:r>
    </w:p>
    <w:p w14:paraId="2CF91517">
      <w:pPr>
        <w:spacing w:before="0" w:after="0" w:line="360" w:lineRule="auto"/>
        <w:ind w:firstLineChars="200"/>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14:paraId="6C94C4C5">
      <w:r>
        <w:br w:type="page"/>
      </w:r>
    </w:p>
    <w:p w14:paraId="2E73FE07">
      <w:pPr>
        <w:pStyle w:val="4"/>
        <w:spacing w:before="0" w:after="0" w:line="360" w:lineRule="auto"/>
        <w:jc w:val="left"/>
      </w:pPr>
      <w:bookmarkStart w:id="2" w:name="_Toc27771"/>
      <w:r>
        <w:rPr>
          <w:rFonts w:ascii="Times New Roman" w:hAnsi="Times New Roman" w:eastAsia="宋体"/>
          <w:b/>
          <w:i w:val="0"/>
          <w:color w:val="000000"/>
          <w:sz w:val="30"/>
          <w:u w:val="none"/>
        </w:rPr>
        <w:t>1.2 建设内容</w:t>
      </w:r>
      <w:bookmarkEnd w:id="2"/>
    </w:p>
    <w:p w14:paraId="2C5151B9">
      <w:pPr>
        <w:spacing w:before="0" w:after="0" w:line="360" w:lineRule="auto"/>
        <w:ind w:firstLineChars="200"/>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14:paraId="6A34879F">
      <w:pPr>
        <w:spacing w:before="0" w:after="0" w:line="360" w:lineRule="auto"/>
        <w:ind w:firstLineChars="200"/>
      </w:pPr>
      <w:r>
        <w:rPr>
          <w:rFonts w:ascii="Times New Roman" w:hAnsi="Times New Roman" w:eastAsia="宋体"/>
          <w:b w:val="0"/>
          <w:i w:val="0"/>
          <w:color w:val="000000"/>
          <w:sz w:val="24"/>
          <w:u w:val="none"/>
        </w:rPr>
        <w:t>目前急需改善及建设的内容包括：</w:t>
      </w:r>
    </w:p>
    <w:p w14:paraId="6210F86E">
      <w:r>
        <w:br w:type="page"/>
      </w:r>
    </w:p>
    <w:p w14:paraId="40B2CF09">
      <w:pPr>
        <w:pStyle w:val="4"/>
        <w:spacing w:before="0" w:after="0" w:line="360" w:lineRule="auto"/>
        <w:jc w:val="left"/>
      </w:pPr>
      <w:bookmarkStart w:id="3" w:name="_Toc2884"/>
      <w:r>
        <w:rPr>
          <w:rFonts w:ascii="Times New Roman" w:hAnsi="Times New Roman" w:eastAsia="宋体"/>
          <w:b/>
          <w:i w:val="0"/>
          <w:color w:val="000000"/>
          <w:sz w:val="30"/>
          <w:u w:val="none"/>
        </w:rPr>
        <w:t>1.3 机房环境改造：</w:t>
      </w:r>
      <w:bookmarkEnd w:id="3"/>
    </w:p>
    <w:p w14:paraId="614AF746">
      <w:pPr>
        <w:pStyle w:val="145"/>
        <w:spacing w:line="360" w:lineRule="auto"/>
        <w:ind w:left="920" w:leftChars="200" w:hanging="480" w:hangingChars="200"/>
      </w:pPr>
      <w:r>
        <w:rPr>
          <w:rFonts w:ascii="Times New Roman" w:hAnsi="Times New Roman" w:eastAsia="宋体"/>
          <w:b w:val="0"/>
          <w:i w:val="0"/>
          <w:color w:val="000000"/>
          <w:sz w:val="24"/>
          <w:u w:val="none"/>
        </w:rPr>
        <w:t>▶ 目前机房环境不满足等保要求，存在影响业务运行的风险（防静电地板、线缆、UPS老化，机柜空间不足，整体功率超负载运行），需要：</w:t>
      </w:r>
    </w:p>
    <w:p w14:paraId="7C664CC1">
      <w:pPr>
        <w:pStyle w:val="145"/>
        <w:spacing w:line="360" w:lineRule="auto"/>
        <w:ind w:left="920" w:leftChars="200" w:hanging="480" w:hangingChars="200"/>
      </w:pPr>
      <w:r>
        <w:rPr>
          <w:rFonts w:ascii="Times New Roman" w:hAnsi="Times New Roman" w:eastAsia="宋体"/>
          <w:b w:val="0"/>
          <w:i w:val="0"/>
          <w:color w:val="000000"/>
          <w:sz w:val="24"/>
          <w:u w:val="none"/>
        </w:rPr>
        <w:t>▶ 机房装修</w:t>
      </w:r>
    </w:p>
    <w:p w14:paraId="768E4885">
      <w:pPr>
        <w:pStyle w:val="145"/>
        <w:spacing w:line="360" w:lineRule="auto"/>
        <w:ind w:left="920" w:leftChars="200" w:hanging="480" w:hangingChars="200"/>
      </w:pPr>
      <w:r>
        <w:rPr>
          <w:rFonts w:ascii="Times New Roman" w:hAnsi="Times New Roman" w:eastAsia="宋体"/>
          <w:b w:val="0"/>
          <w:i w:val="0"/>
          <w:color w:val="000000"/>
          <w:sz w:val="24"/>
          <w:u w:val="none"/>
        </w:rPr>
        <w:t>▶ 电气工程</w:t>
      </w:r>
    </w:p>
    <w:p w14:paraId="79AF97BC">
      <w:pPr>
        <w:pStyle w:val="145"/>
        <w:spacing w:line="360" w:lineRule="auto"/>
        <w:ind w:left="920" w:leftChars="200" w:hanging="480" w:hangingChars="200"/>
      </w:pPr>
      <w:r>
        <w:rPr>
          <w:rFonts w:ascii="Times New Roman" w:hAnsi="Times New Roman" w:eastAsia="宋体"/>
          <w:b w:val="0"/>
          <w:i w:val="0"/>
          <w:color w:val="000000"/>
          <w:sz w:val="24"/>
          <w:u w:val="none"/>
        </w:rPr>
        <w:t>▶ 防雷接地</w:t>
      </w:r>
    </w:p>
    <w:p w14:paraId="304E5822">
      <w:pPr>
        <w:pStyle w:val="145"/>
        <w:spacing w:line="360" w:lineRule="auto"/>
        <w:ind w:left="920" w:leftChars="200" w:hanging="480" w:hangingChars="200"/>
      </w:pPr>
      <w:r>
        <w:rPr>
          <w:rFonts w:ascii="Times New Roman" w:hAnsi="Times New Roman" w:eastAsia="宋体"/>
          <w:b w:val="0"/>
          <w:i w:val="0"/>
          <w:color w:val="000000"/>
          <w:sz w:val="24"/>
          <w:u w:val="none"/>
        </w:rPr>
        <w:t>▶ 窗户封堵</w:t>
      </w:r>
    </w:p>
    <w:p w14:paraId="3CDC3ABB">
      <w:pPr>
        <w:pStyle w:val="145"/>
        <w:spacing w:line="360" w:lineRule="auto"/>
        <w:ind w:left="920" w:leftChars="200" w:hanging="480" w:hangingChars="200"/>
      </w:pPr>
      <w:r>
        <w:rPr>
          <w:rFonts w:ascii="Times New Roman" w:hAnsi="Times New Roman" w:eastAsia="宋体"/>
          <w:b w:val="0"/>
          <w:i w:val="0"/>
          <w:color w:val="000000"/>
          <w:sz w:val="24"/>
          <w:u w:val="none"/>
        </w:rPr>
        <w:t>▶ 新风排风</w:t>
      </w:r>
    </w:p>
    <w:p w14:paraId="79C15A6B">
      <w:pPr>
        <w:pStyle w:val="145"/>
        <w:spacing w:line="360" w:lineRule="auto"/>
        <w:ind w:left="920" w:leftChars="200" w:hanging="480" w:hangingChars="200"/>
      </w:pPr>
      <w:r>
        <w:rPr>
          <w:rFonts w:ascii="Times New Roman" w:hAnsi="Times New Roman" w:eastAsia="宋体"/>
          <w:b w:val="0"/>
          <w:i w:val="0"/>
          <w:color w:val="000000"/>
          <w:sz w:val="24"/>
          <w:u w:val="none"/>
        </w:rPr>
        <w:t>▶ 精密空调</w:t>
      </w:r>
    </w:p>
    <w:p w14:paraId="713C57DD">
      <w:pPr>
        <w:pStyle w:val="145"/>
        <w:spacing w:line="360" w:lineRule="auto"/>
        <w:ind w:left="920" w:leftChars="200" w:hanging="480" w:hangingChars="200"/>
      </w:pPr>
      <w:r>
        <w:rPr>
          <w:rFonts w:ascii="Times New Roman" w:hAnsi="Times New Roman" w:eastAsia="宋体"/>
          <w:b w:val="0"/>
          <w:i w:val="0"/>
          <w:color w:val="000000"/>
          <w:sz w:val="24"/>
          <w:u w:val="none"/>
        </w:rPr>
        <w:t>▶ 消防气灭</w:t>
      </w:r>
    </w:p>
    <w:p w14:paraId="73D6F7C9">
      <w:pPr>
        <w:pStyle w:val="145"/>
        <w:spacing w:line="360" w:lineRule="auto"/>
        <w:ind w:left="920" w:leftChars="200" w:hanging="480" w:hangingChars="200"/>
      </w:pPr>
      <w:r>
        <w:rPr>
          <w:rFonts w:ascii="Times New Roman" w:hAnsi="Times New Roman" w:eastAsia="宋体"/>
          <w:b w:val="0"/>
          <w:i w:val="0"/>
          <w:color w:val="000000"/>
          <w:sz w:val="24"/>
          <w:u w:val="none"/>
        </w:rPr>
        <w:t>▶ UPS电力</w:t>
      </w:r>
    </w:p>
    <w:p w14:paraId="3760DD78">
      <w:pPr>
        <w:pStyle w:val="145"/>
        <w:spacing w:line="360" w:lineRule="auto"/>
        <w:ind w:left="920" w:leftChars="200" w:hanging="480" w:hangingChars="200"/>
      </w:pPr>
      <w:r>
        <w:rPr>
          <w:rFonts w:ascii="Times New Roman" w:hAnsi="Times New Roman" w:eastAsia="宋体"/>
          <w:b w:val="0"/>
          <w:i w:val="0"/>
          <w:color w:val="000000"/>
          <w:sz w:val="24"/>
          <w:u w:val="none"/>
        </w:rPr>
        <w:t>▶ 机柜、布线</w:t>
      </w:r>
    </w:p>
    <w:p w14:paraId="77B73315">
      <w:r>
        <w:br w:type="page"/>
      </w:r>
    </w:p>
    <w:p w14:paraId="301489BA">
      <w:pPr>
        <w:pStyle w:val="4"/>
        <w:spacing w:before="0" w:after="0" w:line="360" w:lineRule="auto"/>
        <w:jc w:val="left"/>
      </w:pPr>
      <w:bookmarkStart w:id="4" w:name="_Toc12570"/>
      <w:r>
        <w:rPr>
          <w:rFonts w:ascii="Times New Roman" w:hAnsi="Times New Roman" w:eastAsia="宋体"/>
          <w:b/>
          <w:i w:val="0"/>
          <w:color w:val="000000"/>
          <w:sz w:val="30"/>
          <w:u w:val="none"/>
        </w:rPr>
        <w:t>1.4 基础网络环境改造</w:t>
      </w:r>
      <w:bookmarkEnd w:id="4"/>
    </w:p>
    <w:p w14:paraId="576C9701">
      <w:pPr>
        <w:spacing w:before="0" w:after="0" w:line="360" w:lineRule="auto"/>
        <w:ind w:firstLineChars="200"/>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14:paraId="44D2ED57">
      <w:pPr>
        <w:pStyle w:val="145"/>
        <w:spacing w:line="360" w:lineRule="auto"/>
        <w:ind w:left="920" w:leftChars="200" w:hanging="480" w:hangingChars="200"/>
      </w:pPr>
      <w:r>
        <w:rPr>
          <w:rFonts w:ascii="Times New Roman" w:hAnsi="Times New Roman" w:eastAsia="宋体"/>
          <w:b w:val="0"/>
          <w:i w:val="0"/>
          <w:color w:val="000000"/>
          <w:sz w:val="24"/>
          <w:u w:val="none"/>
        </w:rPr>
        <w:t>▶ 接入交换机和核心交换机更换（7台24口接入、1台万兆核心）；</w:t>
      </w:r>
    </w:p>
    <w:p w14:paraId="451618C6">
      <w:pPr>
        <w:pStyle w:val="145"/>
        <w:spacing w:line="360" w:lineRule="auto"/>
        <w:ind w:left="920" w:leftChars="200" w:hanging="480" w:hangingChars="200"/>
      </w:pPr>
      <w:r>
        <w:rPr>
          <w:rFonts w:ascii="Times New Roman" w:hAnsi="Times New Roman" w:eastAsia="宋体"/>
          <w:b w:val="0"/>
          <w:i w:val="0"/>
          <w:color w:val="000000"/>
          <w:sz w:val="24"/>
          <w:u w:val="none"/>
        </w:rPr>
        <w:t>▶ 网络地址段规划及划分；（办公区、服务器区、互联网出口区等）</w:t>
      </w:r>
    </w:p>
    <w:p w14:paraId="05F188AF">
      <w:pPr>
        <w:pStyle w:val="145"/>
        <w:spacing w:line="360" w:lineRule="auto"/>
        <w:ind w:left="920" w:leftChars="200" w:hanging="480" w:hangingChars="200"/>
      </w:pPr>
      <w:r>
        <w:rPr>
          <w:rFonts w:ascii="Times New Roman" w:hAnsi="Times New Roman" w:eastAsia="宋体"/>
          <w:b w:val="0"/>
          <w:i w:val="0"/>
          <w:color w:val="000000"/>
          <w:sz w:val="24"/>
          <w:u w:val="none"/>
        </w:rPr>
        <w:t>▶ 基础网管功能启用，实现端口、链路状态可视，能快速定位风险及故障；</w:t>
      </w:r>
    </w:p>
    <w:p w14:paraId="4F229FDD">
      <w:pPr>
        <w:pStyle w:val="145"/>
        <w:spacing w:line="360" w:lineRule="auto"/>
        <w:ind w:left="920" w:leftChars="200" w:hanging="480" w:hangingChars="200"/>
      </w:pPr>
      <w:r>
        <w:rPr>
          <w:rFonts w:ascii="Times New Roman" w:hAnsi="Times New Roman" w:eastAsia="宋体"/>
          <w:b w:val="0"/>
          <w:i w:val="0"/>
          <w:color w:val="000000"/>
          <w:sz w:val="24"/>
          <w:u w:val="none"/>
        </w:rPr>
        <w:t>▶ 武汉分支机构安全、稳定接入北京办公区网络；</w:t>
      </w:r>
    </w:p>
    <w:p w14:paraId="1288B6FC">
      <w:pPr>
        <w:pStyle w:val="145"/>
        <w:spacing w:line="360" w:lineRule="auto"/>
        <w:ind w:left="920" w:leftChars="200" w:hanging="480" w:hangingChars="200"/>
      </w:pPr>
      <w:r>
        <w:rPr>
          <w:rFonts w:ascii="Times New Roman" w:hAnsi="Times New Roman" w:eastAsia="宋体"/>
          <w:b w:val="0"/>
          <w:i w:val="0"/>
          <w:color w:val="000000"/>
          <w:sz w:val="24"/>
          <w:u w:val="none"/>
        </w:rPr>
        <w:t>▶ 无线覆盖更新，AC一套、AP 8台；</w:t>
      </w:r>
    </w:p>
    <w:p w14:paraId="3D6F16C3">
      <w:r>
        <w:br w:type="page"/>
      </w:r>
    </w:p>
    <w:p w14:paraId="5790F3C5">
      <w:pPr>
        <w:pStyle w:val="4"/>
        <w:spacing w:before="0" w:after="0" w:line="360" w:lineRule="auto"/>
        <w:jc w:val="left"/>
      </w:pPr>
      <w:bookmarkStart w:id="5" w:name="_Toc2875"/>
      <w:r>
        <w:rPr>
          <w:rFonts w:ascii="Times New Roman" w:hAnsi="Times New Roman" w:eastAsia="宋体"/>
          <w:b/>
          <w:i w:val="0"/>
          <w:color w:val="000000"/>
          <w:sz w:val="30"/>
          <w:u w:val="none"/>
        </w:rPr>
        <w:t>1.5 内线电话（工作座机）更新</w:t>
      </w:r>
      <w:bookmarkEnd w:id="5"/>
    </w:p>
    <w:p w14:paraId="2B9D67FC">
      <w:pPr>
        <w:spacing w:before="0" w:after="0" w:line="360" w:lineRule="auto"/>
        <w:ind w:firstLineChars="200"/>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14:paraId="08CC68EF">
      <w:pPr>
        <w:spacing w:before="0" w:after="0" w:line="360" w:lineRule="auto"/>
        <w:ind w:firstLineChars="200"/>
      </w:pPr>
      <w:r>
        <w:rPr>
          <w:rFonts w:ascii="Times New Roman" w:hAnsi="Times New Roman" w:eastAsia="宋体"/>
          <w:b w:val="0"/>
          <w:i w:val="0"/>
          <w:color w:val="000000"/>
          <w:sz w:val="24"/>
          <w:u w:val="none"/>
        </w:rPr>
        <w:t>本次建设使用无线wifi座机替换现有座机，满足日常内部通讯需求。</w:t>
      </w:r>
    </w:p>
    <w:p w14:paraId="4CBB21DC">
      <w:r>
        <w:br w:type="page"/>
      </w:r>
    </w:p>
    <w:p w14:paraId="1D3B0326">
      <w:pPr>
        <w:pStyle w:val="4"/>
        <w:spacing w:before="0" w:after="0" w:line="360" w:lineRule="auto"/>
        <w:jc w:val="left"/>
      </w:pPr>
      <w:bookmarkStart w:id="6" w:name="_Toc25436"/>
      <w:r>
        <w:rPr>
          <w:rFonts w:ascii="Times New Roman" w:hAnsi="Times New Roman" w:eastAsia="宋体"/>
          <w:b/>
          <w:i w:val="0"/>
          <w:color w:val="000000"/>
          <w:sz w:val="30"/>
          <w:u w:val="none"/>
        </w:rPr>
        <w:t>1.6 效果图片</w:t>
      </w:r>
      <w:bookmarkEnd w:id="6"/>
    </w:p>
    <w:p w14:paraId="557A41AE">
      <w:pPr>
        <w:spacing w:before="283"/>
        <w:jc w:val="center"/>
      </w:pPr>
      <w:r>
        <w:drawing>
          <wp:inline distT="0" distB="0" distL="114300" distR="114300">
            <wp:extent cx="4666615" cy="3496945"/>
            <wp:effectExtent l="0" t="0" r="1206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666678" cy="3497250"/>
                    </a:xfrm>
                    <a:prstGeom prst="rect">
                      <a:avLst/>
                    </a:prstGeom>
                  </pic:spPr>
                </pic:pic>
              </a:graphicData>
            </a:graphic>
          </wp:inline>
        </w:drawing>
      </w:r>
    </w:p>
    <w:p w14:paraId="73161EC7">
      <w:pPr>
        <w:jc w:val="center"/>
      </w:pPr>
      <w:r>
        <w:rPr>
          <w:rFonts w:ascii="Times New Roman" w:hAnsi="Times New Roman" w:eastAsia="宋体"/>
          <w:b w:val="0"/>
          <w:i w:val="0"/>
          <w:color w:val="000000"/>
          <w:sz w:val="21"/>
          <w:u w:val="none"/>
        </w:rPr>
        <w:t>图1</w:t>
      </w:r>
    </w:p>
    <w:p w14:paraId="3845866F">
      <w:r>
        <w:br w:type="page"/>
      </w:r>
    </w:p>
    <w:p w14:paraId="6D9A19C3">
      <w:pPr>
        <w:pStyle w:val="4"/>
        <w:spacing w:before="0" w:after="0" w:line="360" w:lineRule="auto"/>
        <w:jc w:val="left"/>
      </w:pPr>
      <w:bookmarkStart w:id="7" w:name="_Toc2843"/>
      <w:r>
        <w:rPr>
          <w:rFonts w:ascii="Times New Roman" w:hAnsi="Times New Roman" w:eastAsia="宋体"/>
          <w:b/>
          <w:i w:val="0"/>
          <w:color w:val="000000"/>
          <w:sz w:val="30"/>
          <w:u w:val="none"/>
        </w:rPr>
        <w:t>1.7 私有云平台建设</w:t>
      </w:r>
      <w:bookmarkEnd w:id="7"/>
    </w:p>
    <w:p w14:paraId="2582A031">
      <w:pPr>
        <w:pStyle w:val="3"/>
        <w:spacing w:before="0" w:after="0" w:line="360" w:lineRule="auto"/>
        <w:jc w:val="left"/>
      </w:pPr>
      <w:bookmarkStart w:id="8" w:name="_Toc6250"/>
      <w:r>
        <w:rPr>
          <w:rFonts w:ascii="Times New Roman" w:hAnsi="Times New Roman" w:eastAsia="宋体"/>
          <w:b/>
          <w:i w:val="0"/>
          <w:color w:val="000000"/>
          <w:sz w:val="32"/>
          <w:u w:val="none"/>
        </w:rPr>
        <w:t>第2章 项目背景与现状挑战</w:t>
      </w:r>
      <w:bookmarkEnd w:id="8"/>
    </w:p>
    <w:p w14:paraId="3CB49DA4">
      <w:pPr>
        <w:spacing w:before="0" w:after="0" w:line="360" w:lineRule="auto"/>
        <w:ind w:firstLineChars="200"/>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14:paraId="434255A1">
      <w:r>
        <w:br w:type="page"/>
      </w:r>
    </w:p>
    <w:p w14:paraId="349D98A5">
      <w:pPr>
        <w:pStyle w:val="3"/>
        <w:spacing w:before="0" w:after="0" w:line="360" w:lineRule="auto"/>
        <w:jc w:val="left"/>
      </w:pPr>
      <w:bookmarkStart w:id="9" w:name="_Toc25602"/>
      <w:r>
        <w:rPr>
          <w:rFonts w:ascii="Times New Roman" w:hAnsi="Times New Roman" w:eastAsia="宋体"/>
          <w:b/>
          <w:i w:val="0"/>
          <w:color w:val="000000"/>
          <w:sz w:val="32"/>
          <w:u w:val="none"/>
        </w:rPr>
        <w:t>第3章 建设目标</w:t>
      </w:r>
      <w:bookmarkEnd w:id="9"/>
    </w:p>
    <w:p w14:paraId="3DDD8B5A">
      <w:pPr>
        <w:spacing w:before="0" w:after="0" w:line="360" w:lineRule="auto"/>
        <w:ind w:firstLineChars="200"/>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14:paraId="628DB4FD">
      <w:r>
        <w:br w:type="page"/>
      </w:r>
    </w:p>
    <w:p w14:paraId="1E72D33A">
      <w:pPr>
        <w:pStyle w:val="3"/>
        <w:spacing w:before="0" w:after="0" w:line="360" w:lineRule="auto"/>
        <w:jc w:val="left"/>
      </w:pPr>
      <w:bookmarkStart w:id="10" w:name="_Toc25375"/>
      <w:r>
        <w:rPr>
          <w:rFonts w:ascii="Times New Roman" w:hAnsi="Times New Roman" w:eastAsia="宋体"/>
          <w:b/>
          <w:i w:val="0"/>
          <w:color w:val="000000"/>
          <w:sz w:val="32"/>
          <w:u w:val="none"/>
        </w:rPr>
        <w:t>第4章 详细建设方案</w:t>
      </w:r>
      <w:bookmarkEnd w:id="10"/>
    </w:p>
    <w:p w14:paraId="2D867309">
      <w:pPr>
        <w:spacing w:before="0" w:after="0" w:line="360" w:lineRule="auto"/>
        <w:ind w:firstLineChars="200"/>
      </w:pPr>
      <w:r>
        <w:rPr>
          <w:rFonts w:ascii="Times New Roman" w:hAnsi="Times New Roman" w:eastAsia="宋体"/>
          <w:b w:val="0"/>
          <w:i w:val="0"/>
          <w:color w:val="000000"/>
          <w:sz w:val="24"/>
          <w:u w:val="none"/>
        </w:rPr>
        <w:t>1. 基础架构重构：存算分离的软件定义数据中心（SDDC）</w:t>
      </w:r>
    </w:p>
    <w:p w14:paraId="70D0E5E6">
      <w:pPr>
        <w:spacing w:before="0" w:after="0" w:line="360" w:lineRule="auto"/>
        <w:ind w:firstLineChars="200"/>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14:paraId="2B5DAF1D">
      <w:pPr>
        <w:spacing w:before="0" w:after="0" w:line="360" w:lineRule="auto"/>
        <w:ind w:firstLineChars="200"/>
      </w:pPr>
      <w:r>
        <w:rPr>
          <w:rFonts w:ascii="Times New Roman" w:hAnsi="Times New Roman" w:eastAsia="宋体"/>
          <w:b w:val="0"/>
          <w:i w:val="0"/>
          <w:color w:val="000000"/>
          <w:sz w:val="24"/>
          <w:u w:val="none"/>
        </w:rPr>
        <w:t>2. 云原生转型：IaaS与PaaS融合的一体化平台</w:t>
      </w:r>
    </w:p>
    <w:p w14:paraId="55BACB84">
      <w:pPr>
        <w:spacing w:before="0" w:after="0" w:line="360" w:lineRule="auto"/>
        <w:ind w:firstLineChars="200"/>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14:paraId="59145CB3">
      <w:pPr>
        <w:spacing w:before="0" w:after="0" w:line="360" w:lineRule="auto"/>
        <w:ind w:firstLineChars="200"/>
      </w:pPr>
      <w:r>
        <w:rPr>
          <w:rFonts w:ascii="Times New Roman" w:hAnsi="Times New Roman" w:eastAsia="宋体"/>
          <w:b w:val="0"/>
          <w:i w:val="0"/>
          <w:color w:val="000000"/>
          <w:sz w:val="24"/>
          <w:u w:val="none"/>
        </w:rPr>
        <w:t>3. 内生安全体系：云网端立体防护</w:t>
      </w:r>
    </w:p>
    <w:p w14:paraId="2287DF80">
      <w:pPr>
        <w:spacing w:before="0" w:after="0" w:line="360" w:lineRule="auto"/>
        <w:ind w:firstLineChars="200"/>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14:paraId="12D822BD">
      <w:pPr>
        <w:spacing w:before="0" w:after="0" w:line="360" w:lineRule="auto"/>
        <w:ind w:firstLineChars="200"/>
      </w:pPr>
      <w:r>
        <w:rPr>
          <w:rFonts w:ascii="Times New Roman" w:hAnsi="Times New Roman" w:eastAsia="宋体"/>
          <w:b w:val="0"/>
          <w:i w:val="0"/>
          <w:color w:val="000000"/>
          <w:sz w:val="24"/>
          <w:u w:val="none"/>
        </w:rPr>
        <w:t>4. 统一云管平台与智能运维数据库</w:t>
      </w:r>
    </w:p>
    <w:p w14:paraId="22A0097E">
      <w:pPr>
        <w:spacing w:before="0" w:after="0" w:line="360" w:lineRule="auto"/>
        <w:ind w:firstLineChars="200"/>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14:paraId="75A8EB2C">
      <w:pPr>
        <w:spacing w:before="0" w:after="0" w:line="360" w:lineRule="auto"/>
        <w:ind w:firstLineChars="200"/>
      </w:pPr>
      <w:r>
        <w:rPr>
          <w:rFonts w:ascii="Times New Roman" w:hAnsi="Times New Roman" w:eastAsia="宋体"/>
          <w:b w:val="0"/>
          <w:i w:val="0"/>
          <w:color w:val="000000"/>
          <w:sz w:val="24"/>
          <w:u w:val="none"/>
        </w:rPr>
        <w:t>5. 混合云容灾与演进：构建无界云生态</w:t>
      </w:r>
    </w:p>
    <w:p w14:paraId="52C613C7">
      <w:pPr>
        <w:spacing w:before="0" w:after="0" w:line="360" w:lineRule="auto"/>
        <w:ind w:firstLineChars="200"/>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14:paraId="3DB12121">
      <w:pPr>
        <w:spacing w:before="0" w:after="0" w:line="360" w:lineRule="auto"/>
        <w:ind w:firstLineChars="200"/>
      </w:pPr>
      <w:r>
        <w:rPr>
          <w:rFonts w:ascii="Times New Roman" w:hAnsi="Times New Roman" w:eastAsia="宋体"/>
          <w:b w:val="0"/>
          <w:i w:val="0"/>
          <w:color w:val="000000"/>
          <w:sz w:val="24"/>
          <w:u w:val="none"/>
        </w:rPr>
        <w:t>6. 安全办公桌面统一发布</w:t>
      </w:r>
    </w:p>
    <w:p w14:paraId="74C472ED">
      <w:pPr>
        <w:spacing w:before="0" w:after="0" w:line="360" w:lineRule="auto"/>
        <w:ind w:firstLineChars="200"/>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14:paraId="50D5124C">
      <w:r>
        <w:br w:type="page"/>
      </w:r>
    </w:p>
    <w:p w14:paraId="0087B800">
      <w:pPr>
        <w:pStyle w:val="4"/>
        <w:spacing w:before="0" w:after="0" w:line="360" w:lineRule="auto"/>
        <w:jc w:val="left"/>
      </w:pPr>
      <w:bookmarkStart w:id="11" w:name="_Toc19152"/>
      <w:r>
        <w:rPr>
          <w:rFonts w:ascii="Times New Roman" w:hAnsi="Times New Roman" w:eastAsia="宋体"/>
          <w:b/>
          <w:i w:val="0"/>
          <w:color w:val="000000"/>
          <w:sz w:val="30"/>
          <w:u w:val="none"/>
        </w:rPr>
        <w:t>4.1 信息安全建设</w:t>
      </w:r>
      <w:bookmarkEnd w:id="11"/>
    </w:p>
    <w:p w14:paraId="528796A8">
      <w:pPr>
        <w:spacing w:before="0" w:after="0" w:line="360" w:lineRule="auto"/>
        <w:ind w:firstLineChars="200"/>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14:paraId="058CD631">
      <w:pPr>
        <w:pStyle w:val="145"/>
        <w:spacing w:line="360" w:lineRule="auto"/>
        <w:ind w:left="920" w:leftChars="200" w:hanging="480" w:hangingChars="200"/>
      </w:pPr>
      <w:r>
        <w:rPr>
          <w:rFonts w:ascii="Times New Roman" w:hAnsi="Times New Roman" w:eastAsia="宋体"/>
          <w:b w:val="0"/>
          <w:i w:val="0"/>
          <w:color w:val="000000"/>
          <w:sz w:val="24"/>
          <w:u w:val="none"/>
        </w:rPr>
        <w:t>▶ 部署互联网出口防火墙</w:t>
      </w:r>
    </w:p>
    <w:p w14:paraId="4FEA5781">
      <w:pPr>
        <w:pStyle w:val="145"/>
        <w:spacing w:line="360" w:lineRule="auto"/>
        <w:ind w:left="920" w:leftChars="200" w:hanging="480" w:hangingChars="200"/>
      </w:pPr>
      <w:r>
        <w:rPr>
          <w:rFonts w:ascii="Times New Roman" w:hAnsi="Times New Roman" w:eastAsia="宋体"/>
          <w:b w:val="0"/>
          <w:i w:val="0"/>
          <w:color w:val="000000"/>
          <w:sz w:val="24"/>
          <w:u w:val="none"/>
        </w:rPr>
        <w:t>▶ 部署上网行为管理</w:t>
      </w:r>
    </w:p>
    <w:p w14:paraId="2BD1BB68">
      <w:pPr>
        <w:pStyle w:val="145"/>
        <w:spacing w:line="360" w:lineRule="auto"/>
        <w:ind w:left="920" w:leftChars="200" w:hanging="480" w:hangingChars="200"/>
      </w:pPr>
      <w:r>
        <w:rPr>
          <w:rFonts w:ascii="Times New Roman" w:hAnsi="Times New Roman" w:eastAsia="宋体"/>
          <w:b w:val="0"/>
          <w:i w:val="0"/>
          <w:color w:val="000000"/>
          <w:sz w:val="24"/>
          <w:u w:val="none"/>
        </w:rPr>
        <w:t>▶ 在云平台中部署安全资源池，提供日志审计、堡垒机、零信任、区域防火墙、入侵检测等功能组件</w:t>
      </w:r>
    </w:p>
    <w:p w14:paraId="4B26B847">
      <w:pPr>
        <w:pStyle w:val="145"/>
        <w:spacing w:line="360" w:lineRule="auto"/>
        <w:ind w:left="920" w:leftChars="200" w:hanging="480" w:hangingChars="200"/>
      </w:pPr>
      <w:r>
        <w:rPr>
          <w:rFonts w:ascii="Times New Roman" w:hAnsi="Times New Roman" w:eastAsia="宋体"/>
          <w:b w:val="0"/>
          <w:i w:val="0"/>
          <w:color w:val="000000"/>
          <w:sz w:val="24"/>
          <w:u w:val="none"/>
        </w:rPr>
        <w:t>▶ 综合分析管理平台（XDR）</w:t>
      </w:r>
    </w:p>
    <w:p w14:paraId="468EEBC7">
      <w:pPr>
        <w:pStyle w:val="145"/>
        <w:spacing w:line="360" w:lineRule="auto"/>
        <w:ind w:left="920" w:leftChars="200" w:hanging="480" w:hangingChars="200"/>
      </w:pPr>
      <w:r>
        <w:rPr>
          <w:rFonts w:ascii="Times New Roman" w:hAnsi="Times New Roman" w:eastAsia="宋体"/>
          <w:b w:val="0"/>
          <w:i w:val="0"/>
          <w:color w:val="000000"/>
          <w:sz w:val="24"/>
          <w:u w:val="none"/>
        </w:rPr>
        <w:t>▶ 部署EDR终端安全管理模块</w:t>
      </w:r>
    </w:p>
    <w:p w14:paraId="6D50DD5C">
      <w:pPr>
        <w:pStyle w:val="145"/>
        <w:spacing w:line="360" w:lineRule="auto"/>
        <w:ind w:left="920" w:leftChars="200" w:hanging="480" w:hangingChars="200"/>
      </w:pPr>
      <w:r>
        <w:rPr>
          <w:rFonts w:ascii="Times New Roman" w:hAnsi="Times New Roman" w:eastAsia="宋体"/>
          <w:b w:val="0"/>
          <w:i w:val="0"/>
          <w:color w:val="000000"/>
          <w:sz w:val="24"/>
          <w:u w:val="none"/>
        </w:rPr>
        <w:t>▶ 部署备份平台，定期进行恢复测试</w:t>
      </w:r>
    </w:p>
    <w:p w14:paraId="1DC56F2D">
      <w:pPr>
        <w:pStyle w:val="145"/>
        <w:spacing w:line="360" w:lineRule="auto"/>
        <w:ind w:left="920" w:leftChars="200" w:hanging="480" w:hangingChars="200"/>
      </w:pPr>
      <w:r>
        <w:rPr>
          <w:rFonts w:ascii="Times New Roman" w:hAnsi="Times New Roman" w:eastAsia="宋体"/>
          <w:b w:val="0"/>
          <w:i w:val="0"/>
          <w:color w:val="000000"/>
          <w:sz w:val="24"/>
          <w:u w:val="none"/>
        </w:rPr>
        <w:t>▶ 引入漏洞扫描、风险评估等安全服务</w:t>
      </w:r>
    </w:p>
    <w:p w14:paraId="06263020">
      <w:r>
        <w:br w:type="page"/>
      </w:r>
    </w:p>
    <w:p w14:paraId="40F7455F">
      <w:pPr>
        <w:pStyle w:val="3"/>
        <w:spacing w:before="0" w:after="0" w:line="360" w:lineRule="auto"/>
        <w:jc w:val="left"/>
      </w:pPr>
      <w:bookmarkStart w:id="12" w:name="_Toc1175"/>
      <w:r>
        <w:rPr>
          <w:rFonts w:ascii="Times New Roman" w:hAnsi="Times New Roman" w:eastAsia="宋体"/>
          <w:b/>
          <w:i w:val="0"/>
          <w:color w:val="000000"/>
          <w:sz w:val="32"/>
          <w:u w:val="none"/>
        </w:rPr>
        <w:t>第5章 需求清单</w:t>
      </w:r>
      <w:bookmarkEnd w:id="12"/>
    </w:p>
    <w:p w14:paraId="32A3029D">
      <w:pPr>
        <w:pStyle w:val="4"/>
        <w:spacing w:before="0" w:after="0" w:line="360" w:lineRule="auto"/>
        <w:jc w:val="left"/>
      </w:pPr>
      <w:bookmarkStart w:id="13" w:name="_Toc25826"/>
      <w:r>
        <w:rPr>
          <w:rFonts w:ascii="Times New Roman" w:hAnsi="Times New Roman" w:eastAsia="宋体"/>
          <w:b/>
          <w:i w:val="0"/>
          <w:color w:val="000000"/>
          <w:sz w:val="30"/>
          <w:u w:val="none"/>
        </w:rPr>
        <w:t>5.1 交换机</w:t>
      </w:r>
      <w:bookmarkEnd w:id="13"/>
    </w:p>
    <w:tbl>
      <w:tblPr>
        <w:tblStyle w:val="3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2"/>
        <w:gridCol w:w="222"/>
        <w:gridCol w:w="222"/>
        <w:gridCol w:w="222"/>
        <w:gridCol w:w="222"/>
      </w:tblGrid>
      <w:tr w14:paraId="1B48C5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741FEAA5">
            <w:pPr>
              <w:spacing w:after="0" w:line="240" w:lineRule="auto"/>
              <w:jc w:val="center"/>
            </w:pPr>
          </w:p>
        </w:tc>
        <w:tc>
          <w:tcPr>
            <w:tcW w:w="0" w:type="auto"/>
            <w:shd w:val="clear" w:color="auto" w:fill="D6E7F5"/>
            <w:vAlign w:val="center"/>
          </w:tcPr>
          <w:p w14:paraId="6DA1ECC6">
            <w:pPr>
              <w:spacing w:after="0" w:line="240" w:lineRule="auto"/>
              <w:jc w:val="center"/>
            </w:pPr>
          </w:p>
        </w:tc>
        <w:tc>
          <w:tcPr>
            <w:tcW w:w="0" w:type="auto"/>
            <w:shd w:val="clear" w:color="auto" w:fill="D6E7F5"/>
            <w:vAlign w:val="center"/>
          </w:tcPr>
          <w:p w14:paraId="3162AFD2">
            <w:pPr>
              <w:spacing w:after="0" w:line="240" w:lineRule="auto"/>
              <w:jc w:val="center"/>
            </w:pPr>
          </w:p>
        </w:tc>
        <w:tc>
          <w:tcPr>
            <w:tcW w:w="0" w:type="auto"/>
            <w:shd w:val="clear" w:color="auto" w:fill="D6E7F5"/>
            <w:vAlign w:val="center"/>
          </w:tcPr>
          <w:p w14:paraId="63A78BEF">
            <w:pPr>
              <w:spacing w:after="0" w:line="240" w:lineRule="auto"/>
              <w:jc w:val="center"/>
            </w:pPr>
          </w:p>
        </w:tc>
        <w:tc>
          <w:tcPr>
            <w:tcW w:w="0" w:type="auto"/>
            <w:shd w:val="clear" w:color="auto" w:fill="D6E7F5"/>
            <w:vAlign w:val="center"/>
          </w:tcPr>
          <w:p w14:paraId="54C9DF41">
            <w:pPr>
              <w:spacing w:after="0" w:line="240" w:lineRule="auto"/>
              <w:jc w:val="center"/>
            </w:pPr>
          </w:p>
        </w:tc>
      </w:tr>
      <w:tr w14:paraId="3BFD45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0" w:type="auto"/>
            <w:vAlign w:val="center"/>
          </w:tcPr>
          <w:p w14:paraId="75A9DF92">
            <w:pPr>
              <w:spacing w:after="0" w:line="240" w:lineRule="auto"/>
              <w:jc w:val="center"/>
            </w:pPr>
          </w:p>
        </w:tc>
        <w:tc>
          <w:tcPr>
            <w:tcW w:w="0" w:type="auto"/>
          </w:tcPr>
          <w:p w14:paraId="4B2AD0F2">
            <w:pPr>
              <w:spacing w:after="0" w:line="240" w:lineRule="auto"/>
              <w:jc w:val="left"/>
            </w:pPr>
          </w:p>
        </w:tc>
        <w:tc>
          <w:tcPr>
            <w:tcW w:w="0" w:type="auto"/>
          </w:tcPr>
          <w:p w14:paraId="52C90E1B">
            <w:pPr>
              <w:spacing w:after="0" w:line="240" w:lineRule="auto"/>
              <w:jc w:val="left"/>
            </w:pPr>
          </w:p>
        </w:tc>
        <w:tc>
          <w:tcPr>
            <w:tcW w:w="0" w:type="auto"/>
          </w:tcPr>
          <w:p w14:paraId="1A2C8334">
            <w:pPr>
              <w:spacing w:after="0" w:line="240" w:lineRule="auto"/>
              <w:jc w:val="left"/>
            </w:pPr>
          </w:p>
        </w:tc>
        <w:tc>
          <w:tcPr>
            <w:tcW w:w="0" w:type="auto"/>
          </w:tcPr>
          <w:p w14:paraId="35DBB092">
            <w:pPr>
              <w:spacing w:after="0" w:line="240" w:lineRule="auto"/>
              <w:jc w:val="left"/>
            </w:pPr>
          </w:p>
        </w:tc>
      </w:tr>
      <w:tr w14:paraId="3DB1FC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90F0D0">
            <w:pPr>
              <w:spacing w:after="0" w:line="240" w:lineRule="auto"/>
              <w:jc w:val="center"/>
            </w:pPr>
          </w:p>
        </w:tc>
        <w:tc>
          <w:tcPr>
            <w:tcW w:w="0" w:type="auto"/>
          </w:tcPr>
          <w:p w14:paraId="73F5FBC4">
            <w:pPr>
              <w:spacing w:after="0" w:line="240" w:lineRule="auto"/>
              <w:jc w:val="left"/>
            </w:pPr>
          </w:p>
        </w:tc>
        <w:tc>
          <w:tcPr>
            <w:tcW w:w="0" w:type="auto"/>
          </w:tcPr>
          <w:p w14:paraId="48E43C60">
            <w:pPr>
              <w:spacing w:after="0" w:line="240" w:lineRule="auto"/>
              <w:jc w:val="left"/>
            </w:pPr>
          </w:p>
        </w:tc>
        <w:tc>
          <w:tcPr>
            <w:tcW w:w="0" w:type="auto"/>
          </w:tcPr>
          <w:p w14:paraId="78690F38">
            <w:pPr>
              <w:spacing w:after="0" w:line="240" w:lineRule="auto"/>
              <w:jc w:val="left"/>
            </w:pPr>
          </w:p>
        </w:tc>
        <w:tc>
          <w:tcPr>
            <w:tcW w:w="0" w:type="auto"/>
          </w:tcPr>
          <w:p w14:paraId="1D57E203">
            <w:pPr>
              <w:spacing w:after="0" w:line="240" w:lineRule="auto"/>
              <w:jc w:val="left"/>
            </w:pPr>
          </w:p>
        </w:tc>
      </w:tr>
      <w:tr w14:paraId="2B15F3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5978F4">
            <w:pPr>
              <w:spacing w:after="0" w:line="240" w:lineRule="auto"/>
              <w:jc w:val="center"/>
            </w:pPr>
          </w:p>
        </w:tc>
        <w:tc>
          <w:tcPr>
            <w:tcW w:w="0" w:type="auto"/>
          </w:tcPr>
          <w:p w14:paraId="16D4985D">
            <w:pPr>
              <w:spacing w:after="0" w:line="240" w:lineRule="auto"/>
              <w:jc w:val="left"/>
            </w:pPr>
          </w:p>
        </w:tc>
        <w:tc>
          <w:tcPr>
            <w:tcW w:w="0" w:type="auto"/>
          </w:tcPr>
          <w:p w14:paraId="0621DDC4">
            <w:pPr>
              <w:spacing w:after="0" w:line="240" w:lineRule="auto"/>
              <w:jc w:val="left"/>
            </w:pPr>
          </w:p>
        </w:tc>
        <w:tc>
          <w:tcPr>
            <w:tcW w:w="0" w:type="auto"/>
          </w:tcPr>
          <w:p w14:paraId="48280478">
            <w:pPr>
              <w:spacing w:after="0" w:line="240" w:lineRule="auto"/>
              <w:jc w:val="left"/>
            </w:pPr>
          </w:p>
        </w:tc>
        <w:tc>
          <w:tcPr>
            <w:tcW w:w="0" w:type="auto"/>
          </w:tcPr>
          <w:p w14:paraId="79CBE145">
            <w:pPr>
              <w:spacing w:after="0" w:line="240" w:lineRule="auto"/>
              <w:jc w:val="left"/>
            </w:pPr>
          </w:p>
        </w:tc>
      </w:tr>
      <w:tr w14:paraId="1767D2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101231">
            <w:pPr>
              <w:spacing w:after="0" w:line="240" w:lineRule="auto"/>
              <w:jc w:val="center"/>
            </w:pPr>
          </w:p>
        </w:tc>
        <w:tc>
          <w:tcPr>
            <w:tcW w:w="0" w:type="auto"/>
          </w:tcPr>
          <w:p w14:paraId="01BA5E11">
            <w:pPr>
              <w:spacing w:after="0" w:line="240" w:lineRule="auto"/>
              <w:jc w:val="left"/>
            </w:pPr>
          </w:p>
        </w:tc>
        <w:tc>
          <w:tcPr>
            <w:tcW w:w="0" w:type="auto"/>
          </w:tcPr>
          <w:p w14:paraId="32ABB4CB">
            <w:pPr>
              <w:spacing w:after="0" w:line="240" w:lineRule="auto"/>
              <w:jc w:val="left"/>
            </w:pPr>
          </w:p>
        </w:tc>
        <w:tc>
          <w:tcPr>
            <w:tcW w:w="0" w:type="auto"/>
          </w:tcPr>
          <w:p w14:paraId="7055CFB2">
            <w:pPr>
              <w:spacing w:after="0" w:line="240" w:lineRule="auto"/>
              <w:jc w:val="left"/>
            </w:pPr>
          </w:p>
        </w:tc>
        <w:tc>
          <w:tcPr>
            <w:tcW w:w="0" w:type="auto"/>
          </w:tcPr>
          <w:p w14:paraId="25F65D1F">
            <w:pPr>
              <w:spacing w:after="0" w:line="240" w:lineRule="auto"/>
              <w:jc w:val="left"/>
            </w:pPr>
          </w:p>
        </w:tc>
      </w:tr>
      <w:tr w14:paraId="3B79A8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9ED84F2">
            <w:pPr>
              <w:spacing w:after="0" w:line="240" w:lineRule="auto"/>
              <w:jc w:val="center"/>
            </w:pPr>
          </w:p>
        </w:tc>
        <w:tc>
          <w:tcPr>
            <w:tcW w:w="0" w:type="auto"/>
          </w:tcPr>
          <w:p w14:paraId="0FFBA3EA">
            <w:pPr>
              <w:spacing w:after="0" w:line="240" w:lineRule="auto"/>
              <w:jc w:val="left"/>
            </w:pPr>
          </w:p>
        </w:tc>
        <w:tc>
          <w:tcPr>
            <w:tcW w:w="0" w:type="auto"/>
          </w:tcPr>
          <w:p w14:paraId="0F82BA26">
            <w:pPr>
              <w:spacing w:after="0" w:line="240" w:lineRule="auto"/>
              <w:jc w:val="left"/>
            </w:pPr>
          </w:p>
        </w:tc>
        <w:tc>
          <w:tcPr>
            <w:tcW w:w="0" w:type="auto"/>
          </w:tcPr>
          <w:p w14:paraId="7855561D">
            <w:pPr>
              <w:spacing w:after="0" w:line="240" w:lineRule="auto"/>
              <w:jc w:val="left"/>
            </w:pPr>
          </w:p>
        </w:tc>
        <w:tc>
          <w:tcPr>
            <w:tcW w:w="0" w:type="auto"/>
          </w:tcPr>
          <w:p w14:paraId="4415F4E9">
            <w:pPr>
              <w:spacing w:after="0" w:line="240" w:lineRule="auto"/>
              <w:jc w:val="left"/>
            </w:pPr>
          </w:p>
        </w:tc>
      </w:tr>
      <w:tr w14:paraId="58FC65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5BBF1D">
            <w:pPr>
              <w:spacing w:after="0" w:line="240" w:lineRule="auto"/>
              <w:jc w:val="center"/>
            </w:pPr>
          </w:p>
        </w:tc>
        <w:tc>
          <w:tcPr>
            <w:tcW w:w="0" w:type="auto"/>
          </w:tcPr>
          <w:p w14:paraId="149D4AC0">
            <w:pPr>
              <w:spacing w:after="0" w:line="240" w:lineRule="auto"/>
              <w:jc w:val="left"/>
            </w:pPr>
          </w:p>
        </w:tc>
        <w:tc>
          <w:tcPr>
            <w:tcW w:w="0" w:type="auto"/>
          </w:tcPr>
          <w:p w14:paraId="4DBD437C">
            <w:pPr>
              <w:spacing w:after="0" w:line="240" w:lineRule="auto"/>
              <w:jc w:val="left"/>
            </w:pPr>
          </w:p>
        </w:tc>
        <w:tc>
          <w:tcPr>
            <w:tcW w:w="0" w:type="auto"/>
          </w:tcPr>
          <w:p w14:paraId="33192F5F">
            <w:pPr>
              <w:spacing w:after="0" w:line="240" w:lineRule="auto"/>
              <w:jc w:val="left"/>
            </w:pPr>
          </w:p>
        </w:tc>
        <w:tc>
          <w:tcPr>
            <w:tcW w:w="0" w:type="auto"/>
          </w:tcPr>
          <w:p w14:paraId="4E3276F2">
            <w:pPr>
              <w:spacing w:after="0" w:line="240" w:lineRule="auto"/>
              <w:jc w:val="left"/>
            </w:pPr>
          </w:p>
        </w:tc>
      </w:tr>
    </w:tbl>
    <w:p w14:paraId="6E4DF1EB">
      <w:r>
        <w:br w:type="page"/>
      </w:r>
    </w:p>
    <w:p w14:paraId="68B80F74">
      <w:pPr>
        <w:pStyle w:val="4"/>
        <w:spacing w:before="0" w:after="0" w:line="360" w:lineRule="auto"/>
        <w:jc w:val="left"/>
      </w:pPr>
      <w:bookmarkStart w:id="14" w:name="_Toc14990"/>
      <w:r>
        <w:rPr>
          <w:rFonts w:ascii="Times New Roman" w:hAnsi="Times New Roman" w:eastAsia="宋体"/>
          <w:b/>
          <w:i w:val="0"/>
          <w:color w:val="000000"/>
          <w:sz w:val="30"/>
          <w:u w:val="none"/>
        </w:rPr>
        <w:t>5.2 语音电话</w:t>
      </w:r>
      <w:bookmarkEnd w:id="14"/>
    </w:p>
    <w:p w14:paraId="4CED7468">
      <w:pPr>
        <w:spacing w:before="283"/>
        <w:jc w:val="center"/>
      </w:pPr>
      <w:r>
        <w:drawing>
          <wp:inline distT="0" distB="0" distL="114300" distR="114300">
            <wp:extent cx="4666615" cy="2661920"/>
            <wp:effectExtent l="0" t="0" r="1206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666678" cy="2662470"/>
                    </a:xfrm>
                    <a:prstGeom prst="rect">
                      <a:avLst/>
                    </a:prstGeom>
                  </pic:spPr>
                </pic:pic>
              </a:graphicData>
            </a:graphic>
          </wp:inline>
        </w:drawing>
      </w:r>
    </w:p>
    <w:p w14:paraId="4DC0BA8A">
      <w:pPr>
        <w:jc w:val="center"/>
      </w:pPr>
      <w:r>
        <w:rPr>
          <w:rFonts w:ascii="Times New Roman" w:hAnsi="Times New Roman" w:eastAsia="宋体"/>
          <w:b w:val="0"/>
          <w:i w:val="0"/>
          <w:color w:val="000000"/>
          <w:sz w:val="21"/>
          <w:u w:val="none"/>
        </w:rPr>
        <w:t>图2</w:t>
      </w:r>
    </w:p>
    <w:tbl>
      <w:tblPr>
        <w:tblStyle w:val="3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2"/>
        <w:gridCol w:w="222"/>
        <w:gridCol w:w="222"/>
        <w:gridCol w:w="222"/>
        <w:gridCol w:w="222"/>
        <w:gridCol w:w="222"/>
      </w:tblGrid>
      <w:tr w14:paraId="6AA703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51838CF7">
            <w:pPr>
              <w:spacing w:after="0" w:line="240" w:lineRule="auto"/>
              <w:jc w:val="center"/>
            </w:pPr>
          </w:p>
        </w:tc>
        <w:tc>
          <w:tcPr>
            <w:tcW w:w="0" w:type="auto"/>
            <w:shd w:val="clear" w:color="auto" w:fill="D6E7F5"/>
            <w:vAlign w:val="center"/>
          </w:tcPr>
          <w:p w14:paraId="4ECE0EB7">
            <w:pPr>
              <w:spacing w:after="0" w:line="240" w:lineRule="auto"/>
              <w:jc w:val="center"/>
            </w:pPr>
          </w:p>
        </w:tc>
        <w:tc>
          <w:tcPr>
            <w:tcW w:w="0" w:type="auto"/>
            <w:shd w:val="clear" w:color="auto" w:fill="D6E7F5"/>
            <w:vAlign w:val="center"/>
          </w:tcPr>
          <w:p w14:paraId="468C2847">
            <w:pPr>
              <w:spacing w:after="0" w:line="240" w:lineRule="auto"/>
              <w:jc w:val="center"/>
            </w:pPr>
          </w:p>
        </w:tc>
        <w:tc>
          <w:tcPr>
            <w:tcW w:w="0" w:type="auto"/>
            <w:shd w:val="clear" w:color="auto" w:fill="D6E7F5"/>
            <w:vAlign w:val="center"/>
          </w:tcPr>
          <w:p w14:paraId="77E49CC0">
            <w:pPr>
              <w:spacing w:after="0" w:line="240" w:lineRule="auto"/>
              <w:jc w:val="center"/>
            </w:pPr>
          </w:p>
        </w:tc>
        <w:tc>
          <w:tcPr>
            <w:tcW w:w="0" w:type="auto"/>
            <w:shd w:val="clear" w:color="auto" w:fill="D6E7F5"/>
            <w:vAlign w:val="center"/>
          </w:tcPr>
          <w:p w14:paraId="52BC5006">
            <w:pPr>
              <w:spacing w:after="0" w:line="240" w:lineRule="auto"/>
              <w:jc w:val="center"/>
            </w:pPr>
          </w:p>
        </w:tc>
        <w:tc>
          <w:tcPr>
            <w:tcW w:w="0" w:type="auto"/>
            <w:shd w:val="clear" w:color="auto" w:fill="D6E7F5"/>
            <w:vAlign w:val="center"/>
          </w:tcPr>
          <w:p w14:paraId="32F0EFBF">
            <w:pPr>
              <w:spacing w:after="0" w:line="240" w:lineRule="auto"/>
              <w:jc w:val="center"/>
            </w:pPr>
          </w:p>
        </w:tc>
      </w:tr>
      <w:tr w14:paraId="1446D7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0B4122F">
            <w:pPr>
              <w:spacing w:after="0" w:line="240" w:lineRule="auto"/>
              <w:jc w:val="center"/>
            </w:pPr>
          </w:p>
        </w:tc>
        <w:tc>
          <w:tcPr>
            <w:tcW w:w="0" w:type="auto"/>
          </w:tcPr>
          <w:p w14:paraId="48E989E5">
            <w:pPr>
              <w:spacing w:after="0" w:line="240" w:lineRule="auto"/>
              <w:jc w:val="left"/>
            </w:pPr>
          </w:p>
        </w:tc>
        <w:tc>
          <w:tcPr>
            <w:tcW w:w="0" w:type="auto"/>
          </w:tcPr>
          <w:p w14:paraId="3F0A7D4D">
            <w:pPr>
              <w:spacing w:after="0" w:line="240" w:lineRule="auto"/>
              <w:jc w:val="left"/>
            </w:pPr>
          </w:p>
        </w:tc>
        <w:tc>
          <w:tcPr>
            <w:tcW w:w="0" w:type="auto"/>
          </w:tcPr>
          <w:p w14:paraId="2265396F">
            <w:pPr>
              <w:spacing w:after="0" w:line="240" w:lineRule="auto"/>
              <w:jc w:val="left"/>
            </w:pPr>
          </w:p>
        </w:tc>
        <w:tc>
          <w:tcPr>
            <w:tcW w:w="0" w:type="auto"/>
          </w:tcPr>
          <w:p w14:paraId="6DEE4C67">
            <w:pPr>
              <w:spacing w:after="0" w:line="240" w:lineRule="auto"/>
              <w:jc w:val="left"/>
            </w:pPr>
          </w:p>
        </w:tc>
        <w:tc>
          <w:tcPr>
            <w:tcW w:w="0" w:type="auto"/>
          </w:tcPr>
          <w:p w14:paraId="254DFE13">
            <w:pPr>
              <w:spacing w:after="0" w:line="240" w:lineRule="auto"/>
              <w:jc w:val="left"/>
            </w:pPr>
          </w:p>
        </w:tc>
      </w:tr>
      <w:tr w14:paraId="0DAC71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E13DC1">
            <w:pPr>
              <w:spacing w:after="0" w:line="240" w:lineRule="auto"/>
              <w:jc w:val="center"/>
            </w:pPr>
          </w:p>
        </w:tc>
        <w:tc>
          <w:tcPr>
            <w:tcW w:w="0" w:type="auto"/>
          </w:tcPr>
          <w:p w14:paraId="19CD4832">
            <w:pPr>
              <w:spacing w:after="0" w:line="240" w:lineRule="auto"/>
              <w:jc w:val="left"/>
            </w:pPr>
          </w:p>
        </w:tc>
        <w:tc>
          <w:tcPr>
            <w:tcW w:w="0" w:type="auto"/>
          </w:tcPr>
          <w:p w14:paraId="4541852C">
            <w:pPr>
              <w:spacing w:after="0" w:line="240" w:lineRule="auto"/>
              <w:jc w:val="left"/>
            </w:pPr>
          </w:p>
        </w:tc>
        <w:tc>
          <w:tcPr>
            <w:tcW w:w="0" w:type="auto"/>
          </w:tcPr>
          <w:p w14:paraId="352365D5">
            <w:pPr>
              <w:spacing w:after="0" w:line="240" w:lineRule="auto"/>
              <w:jc w:val="left"/>
            </w:pPr>
          </w:p>
        </w:tc>
        <w:tc>
          <w:tcPr>
            <w:tcW w:w="0" w:type="auto"/>
          </w:tcPr>
          <w:p w14:paraId="73C3EE08">
            <w:pPr>
              <w:spacing w:after="0" w:line="240" w:lineRule="auto"/>
              <w:jc w:val="left"/>
            </w:pPr>
          </w:p>
        </w:tc>
        <w:tc>
          <w:tcPr>
            <w:tcW w:w="0" w:type="auto"/>
          </w:tcPr>
          <w:p w14:paraId="2FFDD2A0">
            <w:pPr>
              <w:spacing w:after="0" w:line="240" w:lineRule="auto"/>
              <w:jc w:val="left"/>
            </w:pPr>
          </w:p>
        </w:tc>
      </w:tr>
      <w:tr w14:paraId="5099FE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A731E2">
            <w:pPr>
              <w:spacing w:after="0" w:line="240" w:lineRule="auto"/>
              <w:jc w:val="center"/>
            </w:pPr>
          </w:p>
        </w:tc>
        <w:tc>
          <w:tcPr>
            <w:tcW w:w="0" w:type="auto"/>
          </w:tcPr>
          <w:p w14:paraId="70758918">
            <w:pPr>
              <w:spacing w:after="0" w:line="240" w:lineRule="auto"/>
              <w:jc w:val="left"/>
            </w:pPr>
          </w:p>
        </w:tc>
        <w:tc>
          <w:tcPr>
            <w:tcW w:w="0" w:type="auto"/>
          </w:tcPr>
          <w:p w14:paraId="3BB05D9E">
            <w:pPr>
              <w:spacing w:after="0" w:line="240" w:lineRule="auto"/>
              <w:jc w:val="left"/>
            </w:pPr>
          </w:p>
        </w:tc>
        <w:tc>
          <w:tcPr>
            <w:tcW w:w="0" w:type="auto"/>
          </w:tcPr>
          <w:p w14:paraId="6B71A534">
            <w:pPr>
              <w:spacing w:after="0" w:line="240" w:lineRule="auto"/>
              <w:jc w:val="left"/>
            </w:pPr>
          </w:p>
        </w:tc>
        <w:tc>
          <w:tcPr>
            <w:tcW w:w="0" w:type="auto"/>
          </w:tcPr>
          <w:p w14:paraId="05162542">
            <w:pPr>
              <w:spacing w:after="0" w:line="240" w:lineRule="auto"/>
              <w:jc w:val="left"/>
            </w:pPr>
          </w:p>
        </w:tc>
        <w:tc>
          <w:tcPr>
            <w:tcW w:w="0" w:type="auto"/>
          </w:tcPr>
          <w:p w14:paraId="161C8E91">
            <w:pPr>
              <w:spacing w:after="0" w:line="240" w:lineRule="auto"/>
              <w:jc w:val="left"/>
            </w:pPr>
          </w:p>
        </w:tc>
      </w:tr>
      <w:tr w14:paraId="63E1E6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A30CBAC">
            <w:pPr>
              <w:spacing w:after="0" w:line="240" w:lineRule="auto"/>
              <w:jc w:val="center"/>
            </w:pPr>
          </w:p>
        </w:tc>
        <w:tc>
          <w:tcPr>
            <w:tcW w:w="0" w:type="auto"/>
          </w:tcPr>
          <w:p w14:paraId="498EFACA">
            <w:pPr>
              <w:spacing w:after="0" w:line="240" w:lineRule="auto"/>
              <w:jc w:val="left"/>
            </w:pPr>
          </w:p>
        </w:tc>
        <w:tc>
          <w:tcPr>
            <w:tcW w:w="0" w:type="auto"/>
          </w:tcPr>
          <w:p w14:paraId="3AD88AFF">
            <w:pPr>
              <w:spacing w:after="0" w:line="240" w:lineRule="auto"/>
              <w:jc w:val="left"/>
            </w:pPr>
          </w:p>
        </w:tc>
        <w:tc>
          <w:tcPr>
            <w:tcW w:w="0" w:type="auto"/>
          </w:tcPr>
          <w:p w14:paraId="1BFA6679">
            <w:pPr>
              <w:spacing w:after="0" w:line="240" w:lineRule="auto"/>
              <w:jc w:val="left"/>
            </w:pPr>
          </w:p>
        </w:tc>
        <w:tc>
          <w:tcPr>
            <w:tcW w:w="0" w:type="auto"/>
          </w:tcPr>
          <w:p w14:paraId="7AB0CCCF">
            <w:pPr>
              <w:spacing w:after="0" w:line="240" w:lineRule="auto"/>
              <w:jc w:val="left"/>
            </w:pPr>
          </w:p>
        </w:tc>
        <w:tc>
          <w:tcPr>
            <w:tcW w:w="0" w:type="auto"/>
          </w:tcPr>
          <w:p w14:paraId="75EB70ED">
            <w:pPr>
              <w:spacing w:after="0" w:line="240" w:lineRule="auto"/>
              <w:jc w:val="left"/>
            </w:pPr>
          </w:p>
        </w:tc>
      </w:tr>
      <w:tr w14:paraId="5FC00B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F831D1B">
            <w:pPr>
              <w:spacing w:after="0" w:line="240" w:lineRule="auto"/>
              <w:jc w:val="center"/>
            </w:pPr>
          </w:p>
        </w:tc>
        <w:tc>
          <w:tcPr>
            <w:tcW w:w="0" w:type="auto"/>
          </w:tcPr>
          <w:p w14:paraId="57DCCEDC">
            <w:pPr>
              <w:spacing w:after="0" w:line="240" w:lineRule="auto"/>
              <w:jc w:val="left"/>
            </w:pPr>
          </w:p>
        </w:tc>
        <w:tc>
          <w:tcPr>
            <w:tcW w:w="0" w:type="auto"/>
          </w:tcPr>
          <w:p w14:paraId="76A074BC">
            <w:pPr>
              <w:spacing w:after="0" w:line="240" w:lineRule="auto"/>
              <w:jc w:val="left"/>
            </w:pPr>
          </w:p>
        </w:tc>
        <w:tc>
          <w:tcPr>
            <w:tcW w:w="0" w:type="auto"/>
          </w:tcPr>
          <w:p w14:paraId="52215F42">
            <w:pPr>
              <w:spacing w:after="0" w:line="240" w:lineRule="auto"/>
              <w:jc w:val="left"/>
            </w:pPr>
          </w:p>
        </w:tc>
        <w:tc>
          <w:tcPr>
            <w:tcW w:w="0" w:type="auto"/>
          </w:tcPr>
          <w:p w14:paraId="4F6E28E0">
            <w:pPr>
              <w:spacing w:after="0" w:line="240" w:lineRule="auto"/>
              <w:jc w:val="left"/>
            </w:pPr>
          </w:p>
        </w:tc>
        <w:tc>
          <w:tcPr>
            <w:tcW w:w="0" w:type="auto"/>
          </w:tcPr>
          <w:p w14:paraId="31B077E0">
            <w:pPr>
              <w:spacing w:after="0" w:line="240" w:lineRule="auto"/>
              <w:jc w:val="left"/>
            </w:pPr>
          </w:p>
        </w:tc>
      </w:tr>
      <w:tr w14:paraId="18F865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9B9AC1">
            <w:pPr>
              <w:spacing w:after="0" w:line="240" w:lineRule="auto"/>
              <w:jc w:val="center"/>
            </w:pPr>
          </w:p>
        </w:tc>
        <w:tc>
          <w:tcPr>
            <w:tcW w:w="0" w:type="auto"/>
          </w:tcPr>
          <w:p w14:paraId="1FF037A6">
            <w:pPr>
              <w:spacing w:after="0" w:line="240" w:lineRule="auto"/>
              <w:jc w:val="left"/>
            </w:pPr>
          </w:p>
        </w:tc>
        <w:tc>
          <w:tcPr>
            <w:tcW w:w="0" w:type="auto"/>
          </w:tcPr>
          <w:p w14:paraId="79611A07">
            <w:pPr>
              <w:spacing w:after="0" w:line="240" w:lineRule="auto"/>
              <w:jc w:val="left"/>
            </w:pPr>
          </w:p>
        </w:tc>
        <w:tc>
          <w:tcPr>
            <w:tcW w:w="0" w:type="auto"/>
          </w:tcPr>
          <w:p w14:paraId="2E54E809">
            <w:pPr>
              <w:spacing w:after="0" w:line="240" w:lineRule="auto"/>
              <w:jc w:val="left"/>
            </w:pPr>
          </w:p>
        </w:tc>
        <w:tc>
          <w:tcPr>
            <w:tcW w:w="0" w:type="auto"/>
          </w:tcPr>
          <w:p w14:paraId="572891C0">
            <w:pPr>
              <w:spacing w:after="0" w:line="240" w:lineRule="auto"/>
              <w:jc w:val="left"/>
            </w:pPr>
          </w:p>
        </w:tc>
        <w:tc>
          <w:tcPr>
            <w:tcW w:w="0" w:type="auto"/>
          </w:tcPr>
          <w:p w14:paraId="7093AD8D">
            <w:pPr>
              <w:spacing w:after="0" w:line="240" w:lineRule="auto"/>
              <w:jc w:val="left"/>
            </w:pPr>
          </w:p>
        </w:tc>
      </w:tr>
      <w:tr w14:paraId="2454A9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5D76166">
            <w:pPr>
              <w:spacing w:after="0" w:line="240" w:lineRule="auto"/>
              <w:jc w:val="center"/>
            </w:pPr>
          </w:p>
        </w:tc>
        <w:tc>
          <w:tcPr>
            <w:tcW w:w="0" w:type="auto"/>
          </w:tcPr>
          <w:p w14:paraId="30933BB7">
            <w:pPr>
              <w:spacing w:after="0" w:line="240" w:lineRule="auto"/>
              <w:jc w:val="left"/>
            </w:pPr>
          </w:p>
        </w:tc>
        <w:tc>
          <w:tcPr>
            <w:tcW w:w="0" w:type="auto"/>
          </w:tcPr>
          <w:p w14:paraId="3D3D5BF4">
            <w:pPr>
              <w:spacing w:after="0" w:line="240" w:lineRule="auto"/>
              <w:jc w:val="left"/>
            </w:pPr>
          </w:p>
        </w:tc>
        <w:tc>
          <w:tcPr>
            <w:tcW w:w="0" w:type="auto"/>
          </w:tcPr>
          <w:p w14:paraId="0E005C0A">
            <w:pPr>
              <w:spacing w:after="0" w:line="240" w:lineRule="auto"/>
              <w:jc w:val="left"/>
            </w:pPr>
          </w:p>
        </w:tc>
        <w:tc>
          <w:tcPr>
            <w:tcW w:w="0" w:type="auto"/>
          </w:tcPr>
          <w:p w14:paraId="28DE09F4">
            <w:pPr>
              <w:spacing w:after="0" w:line="240" w:lineRule="auto"/>
              <w:jc w:val="left"/>
            </w:pPr>
          </w:p>
        </w:tc>
        <w:tc>
          <w:tcPr>
            <w:tcW w:w="0" w:type="auto"/>
          </w:tcPr>
          <w:p w14:paraId="2D793588">
            <w:pPr>
              <w:spacing w:after="0" w:line="240" w:lineRule="auto"/>
              <w:jc w:val="left"/>
            </w:pPr>
          </w:p>
        </w:tc>
      </w:tr>
      <w:tr w14:paraId="07914A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B512882">
            <w:pPr>
              <w:spacing w:after="0" w:line="240" w:lineRule="auto"/>
              <w:jc w:val="center"/>
            </w:pPr>
          </w:p>
        </w:tc>
        <w:tc>
          <w:tcPr>
            <w:tcW w:w="0" w:type="auto"/>
          </w:tcPr>
          <w:p w14:paraId="1326708A">
            <w:pPr>
              <w:spacing w:after="0" w:line="240" w:lineRule="auto"/>
              <w:jc w:val="left"/>
            </w:pPr>
          </w:p>
        </w:tc>
        <w:tc>
          <w:tcPr>
            <w:tcW w:w="0" w:type="auto"/>
          </w:tcPr>
          <w:p w14:paraId="6AB99D0D">
            <w:pPr>
              <w:spacing w:after="0" w:line="240" w:lineRule="auto"/>
              <w:jc w:val="left"/>
            </w:pPr>
          </w:p>
        </w:tc>
        <w:tc>
          <w:tcPr>
            <w:tcW w:w="0" w:type="auto"/>
          </w:tcPr>
          <w:p w14:paraId="0FCE0410">
            <w:pPr>
              <w:spacing w:after="0" w:line="240" w:lineRule="auto"/>
              <w:jc w:val="left"/>
            </w:pPr>
          </w:p>
        </w:tc>
        <w:tc>
          <w:tcPr>
            <w:tcW w:w="0" w:type="auto"/>
          </w:tcPr>
          <w:p w14:paraId="56F884FF">
            <w:pPr>
              <w:spacing w:after="0" w:line="240" w:lineRule="auto"/>
              <w:jc w:val="left"/>
            </w:pPr>
          </w:p>
        </w:tc>
        <w:tc>
          <w:tcPr>
            <w:tcW w:w="0" w:type="auto"/>
          </w:tcPr>
          <w:p w14:paraId="0448CBA8">
            <w:pPr>
              <w:spacing w:after="0" w:line="240" w:lineRule="auto"/>
              <w:jc w:val="left"/>
            </w:pPr>
          </w:p>
        </w:tc>
      </w:tr>
      <w:tr w14:paraId="14B758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AC520B5">
            <w:pPr>
              <w:spacing w:after="0" w:line="240" w:lineRule="auto"/>
              <w:jc w:val="center"/>
            </w:pPr>
          </w:p>
        </w:tc>
        <w:tc>
          <w:tcPr>
            <w:tcW w:w="0" w:type="auto"/>
          </w:tcPr>
          <w:p w14:paraId="585C9B05">
            <w:pPr>
              <w:spacing w:after="0" w:line="240" w:lineRule="auto"/>
              <w:jc w:val="left"/>
            </w:pPr>
          </w:p>
        </w:tc>
        <w:tc>
          <w:tcPr>
            <w:tcW w:w="0" w:type="auto"/>
          </w:tcPr>
          <w:p w14:paraId="6089FBE0">
            <w:pPr>
              <w:spacing w:after="0" w:line="240" w:lineRule="auto"/>
              <w:jc w:val="left"/>
            </w:pPr>
          </w:p>
        </w:tc>
        <w:tc>
          <w:tcPr>
            <w:tcW w:w="0" w:type="auto"/>
          </w:tcPr>
          <w:p w14:paraId="782B2F66">
            <w:pPr>
              <w:spacing w:after="0" w:line="240" w:lineRule="auto"/>
              <w:jc w:val="left"/>
            </w:pPr>
          </w:p>
        </w:tc>
        <w:tc>
          <w:tcPr>
            <w:tcW w:w="0" w:type="auto"/>
          </w:tcPr>
          <w:p w14:paraId="3A584FBB">
            <w:pPr>
              <w:spacing w:after="0" w:line="240" w:lineRule="auto"/>
              <w:jc w:val="left"/>
            </w:pPr>
          </w:p>
        </w:tc>
        <w:tc>
          <w:tcPr>
            <w:tcW w:w="0" w:type="auto"/>
          </w:tcPr>
          <w:p w14:paraId="3FB6CEFD">
            <w:pPr>
              <w:spacing w:after="0" w:line="240" w:lineRule="auto"/>
              <w:jc w:val="left"/>
            </w:pPr>
          </w:p>
        </w:tc>
      </w:tr>
      <w:tr w14:paraId="351BCE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DFB482">
            <w:pPr>
              <w:spacing w:after="0" w:line="240" w:lineRule="auto"/>
              <w:jc w:val="center"/>
            </w:pPr>
          </w:p>
        </w:tc>
        <w:tc>
          <w:tcPr>
            <w:tcW w:w="0" w:type="auto"/>
          </w:tcPr>
          <w:p w14:paraId="135F25CB">
            <w:pPr>
              <w:spacing w:after="0" w:line="240" w:lineRule="auto"/>
              <w:jc w:val="left"/>
            </w:pPr>
          </w:p>
        </w:tc>
        <w:tc>
          <w:tcPr>
            <w:tcW w:w="0" w:type="auto"/>
          </w:tcPr>
          <w:p w14:paraId="2D738BFF">
            <w:pPr>
              <w:spacing w:after="0" w:line="240" w:lineRule="auto"/>
              <w:jc w:val="left"/>
            </w:pPr>
          </w:p>
        </w:tc>
        <w:tc>
          <w:tcPr>
            <w:tcW w:w="0" w:type="auto"/>
          </w:tcPr>
          <w:p w14:paraId="29998BC3">
            <w:pPr>
              <w:spacing w:after="0" w:line="240" w:lineRule="auto"/>
              <w:jc w:val="left"/>
            </w:pPr>
          </w:p>
        </w:tc>
        <w:tc>
          <w:tcPr>
            <w:tcW w:w="0" w:type="auto"/>
          </w:tcPr>
          <w:p w14:paraId="326D69A5">
            <w:pPr>
              <w:spacing w:after="0" w:line="240" w:lineRule="auto"/>
              <w:jc w:val="left"/>
            </w:pPr>
          </w:p>
        </w:tc>
        <w:tc>
          <w:tcPr>
            <w:tcW w:w="0" w:type="auto"/>
          </w:tcPr>
          <w:p w14:paraId="17A6DE03">
            <w:pPr>
              <w:spacing w:after="0" w:line="240" w:lineRule="auto"/>
              <w:jc w:val="left"/>
            </w:pPr>
          </w:p>
        </w:tc>
      </w:tr>
      <w:tr w14:paraId="4A4E03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88C8933">
            <w:pPr>
              <w:spacing w:after="0" w:line="240" w:lineRule="auto"/>
              <w:jc w:val="center"/>
            </w:pPr>
          </w:p>
        </w:tc>
        <w:tc>
          <w:tcPr>
            <w:tcW w:w="0" w:type="auto"/>
          </w:tcPr>
          <w:p w14:paraId="391543F2">
            <w:pPr>
              <w:spacing w:after="0" w:line="240" w:lineRule="auto"/>
              <w:jc w:val="left"/>
            </w:pPr>
          </w:p>
        </w:tc>
        <w:tc>
          <w:tcPr>
            <w:tcW w:w="0" w:type="auto"/>
          </w:tcPr>
          <w:p w14:paraId="4F071957">
            <w:pPr>
              <w:spacing w:after="0" w:line="240" w:lineRule="auto"/>
              <w:jc w:val="left"/>
            </w:pPr>
          </w:p>
        </w:tc>
        <w:tc>
          <w:tcPr>
            <w:tcW w:w="0" w:type="auto"/>
          </w:tcPr>
          <w:p w14:paraId="50B3FC3C">
            <w:pPr>
              <w:spacing w:after="0" w:line="240" w:lineRule="auto"/>
              <w:jc w:val="left"/>
            </w:pPr>
          </w:p>
        </w:tc>
        <w:tc>
          <w:tcPr>
            <w:tcW w:w="0" w:type="auto"/>
          </w:tcPr>
          <w:p w14:paraId="1193D48A">
            <w:pPr>
              <w:spacing w:after="0" w:line="240" w:lineRule="auto"/>
              <w:jc w:val="left"/>
            </w:pPr>
          </w:p>
        </w:tc>
        <w:tc>
          <w:tcPr>
            <w:tcW w:w="0" w:type="auto"/>
          </w:tcPr>
          <w:p w14:paraId="4F79171D">
            <w:pPr>
              <w:spacing w:after="0" w:line="240" w:lineRule="auto"/>
              <w:jc w:val="left"/>
            </w:pPr>
          </w:p>
        </w:tc>
      </w:tr>
      <w:tr w14:paraId="413CCB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74634F9">
            <w:pPr>
              <w:spacing w:after="0" w:line="240" w:lineRule="auto"/>
              <w:jc w:val="center"/>
            </w:pPr>
          </w:p>
        </w:tc>
        <w:tc>
          <w:tcPr>
            <w:tcW w:w="0" w:type="auto"/>
          </w:tcPr>
          <w:p w14:paraId="28875933">
            <w:pPr>
              <w:spacing w:after="0" w:line="240" w:lineRule="auto"/>
              <w:jc w:val="left"/>
            </w:pPr>
          </w:p>
        </w:tc>
        <w:tc>
          <w:tcPr>
            <w:tcW w:w="0" w:type="auto"/>
          </w:tcPr>
          <w:p w14:paraId="78AE41B3">
            <w:pPr>
              <w:spacing w:after="0" w:line="240" w:lineRule="auto"/>
              <w:jc w:val="left"/>
            </w:pPr>
          </w:p>
        </w:tc>
        <w:tc>
          <w:tcPr>
            <w:tcW w:w="0" w:type="auto"/>
          </w:tcPr>
          <w:p w14:paraId="12789FD6">
            <w:pPr>
              <w:spacing w:after="0" w:line="240" w:lineRule="auto"/>
              <w:jc w:val="left"/>
            </w:pPr>
          </w:p>
        </w:tc>
        <w:tc>
          <w:tcPr>
            <w:tcW w:w="0" w:type="auto"/>
          </w:tcPr>
          <w:p w14:paraId="625ADF3E">
            <w:pPr>
              <w:spacing w:after="0" w:line="240" w:lineRule="auto"/>
              <w:jc w:val="left"/>
            </w:pPr>
          </w:p>
        </w:tc>
        <w:tc>
          <w:tcPr>
            <w:tcW w:w="0" w:type="auto"/>
          </w:tcPr>
          <w:p w14:paraId="41A14C56">
            <w:pPr>
              <w:spacing w:after="0" w:line="240" w:lineRule="auto"/>
              <w:jc w:val="left"/>
            </w:pPr>
          </w:p>
        </w:tc>
      </w:tr>
    </w:tbl>
    <w:p w14:paraId="2537671E">
      <w:r>
        <w:br w:type="page"/>
      </w:r>
    </w:p>
    <w:p w14:paraId="381F13FF">
      <w:pPr>
        <w:pStyle w:val="4"/>
        <w:spacing w:before="0" w:after="0" w:line="360" w:lineRule="auto"/>
        <w:jc w:val="left"/>
      </w:pPr>
      <w:bookmarkStart w:id="15" w:name="_Toc14229"/>
      <w:r>
        <w:rPr>
          <w:rFonts w:ascii="Times New Roman" w:hAnsi="Times New Roman" w:eastAsia="宋体"/>
          <w:b/>
          <w:i w:val="0"/>
          <w:color w:val="000000"/>
          <w:sz w:val="30"/>
          <w:u w:val="none"/>
        </w:rPr>
        <w:t>5.3 服务器和存储</w:t>
      </w:r>
      <w:bookmarkEnd w:id="15"/>
    </w:p>
    <w:tbl>
      <w:tblPr>
        <w:tblStyle w:val="3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2"/>
        <w:gridCol w:w="222"/>
        <w:gridCol w:w="222"/>
        <w:gridCol w:w="222"/>
        <w:gridCol w:w="222"/>
      </w:tblGrid>
      <w:tr w14:paraId="3E3DF7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4A49FA54">
            <w:pPr>
              <w:spacing w:after="0" w:line="240" w:lineRule="auto"/>
              <w:jc w:val="center"/>
            </w:pPr>
          </w:p>
        </w:tc>
        <w:tc>
          <w:tcPr>
            <w:tcW w:w="0" w:type="auto"/>
            <w:shd w:val="clear" w:color="auto" w:fill="D6E7F5"/>
            <w:vAlign w:val="center"/>
          </w:tcPr>
          <w:p w14:paraId="6A004B02">
            <w:pPr>
              <w:spacing w:after="0" w:line="240" w:lineRule="auto"/>
              <w:jc w:val="center"/>
            </w:pPr>
          </w:p>
        </w:tc>
        <w:tc>
          <w:tcPr>
            <w:tcW w:w="0" w:type="auto"/>
            <w:shd w:val="clear" w:color="auto" w:fill="D6E7F5"/>
            <w:vAlign w:val="center"/>
          </w:tcPr>
          <w:p w14:paraId="4A624B2D">
            <w:pPr>
              <w:spacing w:after="0" w:line="240" w:lineRule="auto"/>
              <w:jc w:val="center"/>
            </w:pPr>
          </w:p>
        </w:tc>
        <w:tc>
          <w:tcPr>
            <w:tcW w:w="0" w:type="auto"/>
            <w:shd w:val="clear" w:color="auto" w:fill="D6E7F5"/>
            <w:vAlign w:val="center"/>
          </w:tcPr>
          <w:p w14:paraId="1B48B5E7">
            <w:pPr>
              <w:spacing w:after="0" w:line="240" w:lineRule="auto"/>
              <w:jc w:val="center"/>
            </w:pPr>
          </w:p>
        </w:tc>
        <w:tc>
          <w:tcPr>
            <w:tcW w:w="0" w:type="auto"/>
            <w:shd w:val="clear" w:color="auto" w:fill="D6E7F5"/>
            <w:vAlign w:val="center"/>
          </w:tcPr>
          <w:p w14:paraId="4E22C680">
            <w:pPr>
              <w:spacing w:after="0" w:line="240" w:lineRule="auto"/>
              <w:jc w:val="center"/>
            </w:pPr>
          </w:p>
        </w:tc>
      </w:tr>
      <w:tr w14:paraId="3106E5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DD2A961">
            <w:pPr>
              <w:spacing w:after="0" w:line="240" w:lineRule="auto"/>
              <w:jc w:val="center"/>
            </w:pPr>
          </w:p>
        </w:tc>
        <w:tc>
          <w:tcPr>
            <w:tcW w:w="0" w:type="auto"/>
          </w:tcPr>
          <w:p w14:paraId="2795AAA0">
            <w:pPr>
              <w:spacing w:after="0" w:line="240" w:lineRule="auto"/>
              <w:jc w:val="left"/>
            </w:pPr>
          </w:p>
        </w:tc>
        <w:tc>
          <w:tcPr>
            <w:tcW w:w="0" w:type="auto"/>
          </w:tcPr>
          <w:p w14:paraId="40B3737A">
            <w:pPr>
              <w:spacing w:after="0" w:line="240" w:lineRule="auto"/>
              <w:jc w:val="left"/>
            </w:pPr>
          </w:p>
        </w:tc>
        <w:tc>
          <w:tcPr>
            <w:tcW w:w="0" w:type="auto"/>
          </w:tcPr>
          <w:p w14:paraId="4A908D75">
            <w:pPr>
              <w:spacing w:after="0" w:line="240" w:lineRule="auto"/>
              <w:jc w:val="left"/>
            </w:pPr>
          </w:p>
        </w:tc>
        <w:tc>
          <w:tcPr>
            <w:tcW w:w="0" w:type="auto"/>
          </w:tcPr>
          <w:p w14:paraId="61DC92A4">
            <w:pPr>
              <w:spacing w:after="0" w:line="240" w:lineRule="auto"/>
              <w:jc w:val="left"/>
            </w:pPr>
          </w:p>
        </w:tc>
      </w:tr>
      <w:tr w14:paraId="376BA7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78008EC">
            <w:pPr>
              <w:spacing w:after="0" w:line="240" w:lineRule="auto"/>
              <w:jc w:val="center"/>
            </w:pPr>
          </w:p>
        </w:tc>
        <w:tc>
          <w:tcPr>
            <w:tcW w:w="0" w:type="auto"/>
          </w:tcPr>
          <w:p w14:paraId="03531286">
            <w:pPr>
              <w:spacing w:after="0" w:line="240" w:lineRule="auto"/>
              <w:jc w:val="left"/>
            </w:pPr>
          </w:p>
        </w:tc>
        <w:tc>
          <w:tcPr>
            <w:tcW w:w="0" w:type="auto"/>
          </w:tcPr>
          <w:p w14:paraId="7CFE0C80">
            <w:pPr>
              <w:spacing w:after="0" w:line="240" w:lineRule="auto"/>
              <w:jc w:val="left"/>
            </w:pPr>
          </w:p>
        </w:tc>
        <w:tc>
          <w:tcPr>
            <w:tcW w:w="0" w:type="auto"/>
          </w:tcPr>
          <w:p w14:paraId="49DEEDE3">
            <w:pPr>
              <w:spacing w:after="0" w:line="240" w:lineRule="auto"/>
              <w:jc w:val="left"/>
            </w:pPr>
          </w:p>
        </w:tc>
        <w:tc>
          <w:tcPr>
            <w:tcW w:w="0" w:type="auto"/>
          </w:tcPr>
          <w:p w14:paraId="2EA6FE31">
            <w:pPr>
              <w:spacing w:after="0" w:line="240" w:lineRule="auto"/>
              <w:jc w:val="left"/>
            </w:pPr>
          </w:p>
        </w:tc>
      </w:tr>
      <w:tr w14:paraId="646A92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3374A89">
            <w:pPr>
              <w:spacing w:after="0" w:line="240" w:lineRule="auto"/>
              <w:jc w:val="center"/>
            </w:pPr>
          </w:p>
        </w:tc>
        <w:tc>
          <w:tcPr>
            <w:tcW w:w="0" w:type="auto"/>
          </w:tcPr>
          <w:p w14:paraId="67D16532">
            <w:pPr>
              <w:spacing w:after="0" w:line="240" w:lineRule="auto"/>
              <w:jc w:val="left"/>
            </w:pPr>
          </w:p>
        </w:tc>
        <w:tc>
          <w:tcPr>
            <w:tcW w:w="0" w:type="auto"/>
          </w:tcPr>
          <w:p w14:paraId="4BA42C95">
            <w:pPr>
              <w:spacing w:after="0" w:line="240" w:lineRule="auto"/>
              <w:jc w:val="left"/>
            </w:pPr>
          </w:p>
        </w:tc>
        <w:tc>
          <w:tcPr>
            <w:tcW w:w="0" w:type="auto"/>
          </w:tcPr>
          <w:p w14:paraId="444BFD78">
            <w:pPr>
              <w:spacing w:after="0" w:line="240" w:lineRule="auto"/>
              <w:jc w:val="left"/>
            </w:pPr>
          </w:p>
        </w:tc>
        <w:tc>
          <w:tcPr>
            <w:tcW w:w="0" w:type="auto"/>
          </w:tcPr>
          <w:p w14:paraId="11969BD9">
            <w:pPr>
              <w:spacing w:after="0" w:line="240" w:lineRule="auto"/>
              <w:jc w:val="left"/>
            </w:pPr>
          </w:p>
        </w:tc>
      </w:tr>
      <w:tr w14:paraId="7568E4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D38E970">
            <w:pPr>
              <w:spacing w:after="0" w:line="240" w:lineRule="auto"/>
              <w:jc w:val="center"/>
            </w:pPr>
          </w:p>
        </w:tc>
        <w:tc>
          <w:tcPr>
            <w:tcW w:w="0" w:type="auto"/>
          </w:tcPr>
          <w:p w14:paraId="1E28E66B">
            <w:pPr>
              <w:spacing w:after="0" w:line="240" w:lineRule="auto"/>
              <w:jc w:val="left"/>
            </w:pPr>
          </w:p>
        </w:tc>
        <w:tc>
          <w:tcPr>
            <w:tcW w:w="0" w:type="auto"/>
          </w:tcPr>
          <w:p w14:paraId="45ECC86F">
            <w:pPr>
              <w:spacing w:after="0" w:line="240" w:lineRule="auto"/>
              <w:jc w:val="left"/>
            </w:pPr>
          </w:p>
        </w:tc>
        <w:tc>
          <w:tcPr>
            <w:tcW w:w="0" w:type="auto"/>
          </w:tcPr>
          <w:p w14:paraId="4F247214">
            <w:pPr>
              <w:spacing w:after="0" w:line="240" w:lineRule="auto"/>
              <w:jc w:val="left"/>
            </w:pPr>
          </w:p>
        </w:tc>
        <w:tc>
          <w:tcPr>
            <w:tcW w:w="0" w:type="auto"/>
          </w:tcPr>
          <w:p w14:paraId="5267FF30">
            <w:pPr>
              <w:spacing w:after="0" w:line="240" w:lineRule="auto"/>
              <w:jc w:val="left"/>
            </w:pPr>
          </w:p>
        </w:tc>
      </w:tr>
      <w:tr w14:paraId="562083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A122E06">
            <w:pPr>
              <w:spacing w:after="0" w:line="240" w:lineRule="auto"/>
              <w:jc w:val="center"/>
            </w:pPr>
          </w:p>
        </w:tc>
        <w:tc>
          <w:tcPr>
            <w:tcW w:w="0" w:type="auto"/>
          </w:tcPr>
          <w:p w14:paraId="60A847A4">
            <w:pPr>
              <w:spacing w:after="0" w:line="240" w:lineRule="auto"/>
              <w:jc w:val="left"/>
            </w:pPr>
          </w:p>
        </w:tc>
        <w:tc>
          <w:tcPr>
            <w:tcW w:w="0" w:type="auto"/>
          </w:tcPr>
          <w:p w14:paraId="5D9C7742">
            <w:pPr>
              <w:spacing w:after="0" w:line="240" w:lineRule="auto"/>
              <w:jc w:val="left"/>
            </w:pPr>
          </w:p>
        </w:tc>
        <w:tc>
          <w:tcPr>
            <w:tcW w:w="0" w:type="auto"/>
          </w:tcPr>
          <w:p w14:paraId="5730B206">
            <w:pPr>
              <w:spacing w:after="0" w:line="240" w:lineRule="auto"/>
              <w:jc w:val="left"/>
            </w:pPr>
          </w:p>
        </w:tc>
        <w:tc>
          <w:tcPr>
            <w:tcW w:w="0" w:type="auto"/>
          </w:tcPr>
          <w:p w14:paraId="589575DA">
            <w:pPr>
              <w:spacing w:after="0" w:line="240" w:lineRule="auto"/>
              <w:jc w:val="left"/>
            </w:pPr>
          </w:p>
        </w:tc>
      </w:tr>
    </w:tbl>
    <w:p w14:paraId="5EA87542">
      <w:r>
        <w:br w:type="page"/>
      </w:r>
    </w:p>
    <w:p w14:paraId="7B8CEE0C">
      <w:pPr>
        <w:pStyle w:val="4"/>
        <w:spacing w:before="0" w:after="0" w:line="360" w:lineRule="auto"/>
        <w:jc w:val="left"/>
      </w:pPr>
      <w:bookmarkStart w:id="16" w:name="_Toc24913"/>
      <w:r>
        <w:rPr>
          <w:rFonts w:ascii="Times New Roman" w:hAnsi="Times New Roman" w:eastAsia="宋体"/>
          <w:b/>
          <w:i w:val="0"/>
          <w:color w:val="000000"/>
          <w:sz w:val="30"/>
          <w:u w:val="none"/>
        </w:rPr>
        <w:t>5.4 安全</w:t>
      </w:r>
      <w:bookmarkEnd w:id="16"/>
    </w:p>
    <w:tbl>
      <w:tblPr>
        <w:tblStyle w:val="3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2"/>
        <w:gridCol w:w="222"/>
        <w:gridCol w:w="222"/>
        <w:gridCol w:w="222"/>
        <w:gridCol w:w="222"/>
      </w:tblGrid>
      <w:tr w14:paraId="35E454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145B664E">
            <w:pPr>
              <w:spacing w:after="0" w:line="240" w:lineRule="auto"/>
              <w:jc w:val="center"/>
            </w:pPr>
          </w:p>
        </w:tc>
        <w:tc>
          <w:tcPr>
            <w:tcW w:w="0" w:type="auto"/>
            <w:shd w:val="clear" w:color="auto" w:fill="D6E7F5"/>
            <w:vAlign w:val="center"/>
          </w:tcPr>
          <w:p w14:paraId="1E9CD095">
            <w:pPr>
              <w:spacing w:after="0" w:line="240" w:lineRule="auto"/>
              <w:jc w:val="center"/>
            </w:pPr>
          </w:p>
        </w:tc>
        <w:tc>
          <w:tcPr>
            <w:tcW w:w="0" w:type="auto"/>
            <w:shd w:val="clear" w:color="auto" w:fill="D6E7F5"/>
            <w:vAlign w:val="center"/>
          </w:tcPr>
          <w:p w14:paraId="09B56BD9">
            <w:pPr>
              <w:spacing w:after="0" w:line="240" w:lineRule="auto"/>
              <w:jc w:val="center"/>
            </w:pPr>
          </w:p>
        </w:tc>
        <w:tc>
          <w:tcPr>
            <w:tcW w:w="0" w:type="auto"/>
            <w:shd w:val="clear" w:color="auto" w:fill="D6E7F5"/>
            <w:vAlign w:val="center"/>
          </w:tcPr>
          <w:p w14:paraId="79313D09">
            <w:pPr>
              <w:spacing w:after="0" w:line="240" w:lineRule="auto"/>
              <w:jc w:val="center"/>
            </w:pPr>
          </w:p>
        </w:tc>
        <w:tc>
          <w:tcPr>
            <w:tcW w:w="0" w:type="auto"/>
            <w:shd w:val="clear" w:color="auto" w:fill="D6E7F5"/>
            <w:vAlign w:val="center"/>
          </w:tcPr>
          <w:p w14:paraId="26A10DB8">
            <w:pPr>
              <w:spacing w:after="0" w:line="240" w:lineRule="auto"/>
              <w:jc w:val="center"/>
            </w:pPr>
          </w:p>
        </w:tc>
      </w:tr>
      <w:tr w14:paraId="5D6DCA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BE714A5">
            <w:pPr>
              <w:spacing w:after="0" w:line="240" w:lineRule="auto"/>
              <w:jc w:val="center"/>
            </w:pPr>
          </w:p>
        </w:tc>
        <w:tc>
          <w:tcPr>
            <w:tcW w:w="0" w:type="auto"/>
          </w:tcPr>
          <w:p w14:paraId="4B20DEE8">
            <w:pPr>
              <w:spacing w:after="0" w:line="240" w:lineRule="auto"/>
              <w:jc w:val="left"/>
            </w:pPr>
          </w:p>
        </w:tc>
        <w:tc>
          <w:tcPr>
            <w:tcW w:w="0" w:type="auto"/>
          </w:tcPr>
          <w:p w14:paraId="57C21E4A">
            <w:pPr>
              <w:spacing w:after="0" w:line="240" w:lineRule="auto"/>
              <w:jc w:val="left"/>
            </w:pPr>
          </w:p>
        </w:tc>
        <w:tc>
          <w:tcPr>
            <w:tcW w:w="0" w:type="auto"/>
          </w:tcPr>
          <w:p w14:paraId="788B2921">
            <w:pPr>
              <w:spacing w:after="0" w:line="240" w:lineRule="auto"/>
              <w:jc w:val="left"/>
            </w:pPr>
          </w:p>
        </w:tc>
        <w:tc>
          <w:tcPr>
            <w:tcW w:w="0" w:type="auto"/>
          </w:tcPr>
          <w:p w14:paraId="48E2EF47">
            <w:pPr>
              <w:spacing w:after="0" w:line="240" w:lineRule="auto"/>
              <w:jc w:val="left"/>
            </w:pPr>
          </w:p>
        </w:tc>
      </w:tr>
      <w:tr w14:paraId="0590B1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40B2467">
            <w:pPr>
              <w:spacing w:after="0" w:line="240" w:lineRule="auto"/>
              <w:jc w:val="center"/>
            </w:pPr>
          </w:p>
        </w:tc>
        <w:tc>
          <w:tcPr>
            <w:tcW w:w="0" w:type="auto"/>
          </w:tcPr>
          <w:p w14:paraId="21FF844B">
            <w:pPr>
              <w:spacing w:after="0" w:line="240" w:lineRule="auto"/>
              <w:jc w:val="left"/>
            </w:pPr>
          </w:p>
        </w:tc>
        <w:tc>
          <w:tcPr>
            <w:tcW w:w="0" w:type="auto"/>
          </w:tcPr>
          <w:p w14:paraId="4AB3D0FE">
            <w:pPr>
              <w:spacing w:after="0" w:line="240" w:lineRule="auto"/>
              <w:jc w:val="left"/>
            </w:pPr>
          </w:p>
        </w:tc>
        <w:tc>
          <w:tcPr>
            <w:tcW w:w="0" w:type="auto"/>
          </w:tcPr>
          <w:p w14:paraId="40916A44">
            <w:pPr>
              <w:spacing w:after="0" w:line="240" w:lineRule="auto"/>
              <w:jc w:val="left"/>
            </w:pPr>
          </w:p>
        </w:tc>
        <w:tc>
          <w:tcPr>
            <w:tcW w:w="0" w:type="auto"/>
          </w:tcPr>
          <w:p w14:paraId="3BAAEA24">
            <w:pPr>
              <w:spacing w:after="0" w:line="240" w:lineRule="auto"/>
              <w:jc w:val="left"/>
            </w:pPr>
          </w:p>
        </w:tc>
      </w:tr>
      <w:tr w14:paraId="505E49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5969D1">
            <w:pPr>
              <w:spacing w:after="0" w:line="240" w:lineRule="auto"/>
              <w:jc w:val="center"/>
            </w:pPr>
          </w:p>
        </w:tc>
        <w:tc>
          <w:tcPr>
            <w:tcW w:w="0" w:type="auto"/>
          </w:tcPr>
          <w:p w14:paraId="68ECAA2E">
            <w:pPr>
              <w:spacing w:after="0" w:line="240" w:lineRule="auto"/>
              <w:jc w:val="left"/>
            </w:pPr>
          </w:p>
        </w:tc>
        <w:tc>
          <w:tcPr>
            <w:tcW w:w="0" w:type="auto"/>
          </w:tcPr>
          <w:p w14:paraId="4F2D4339">
            <w:pPr>
              <w:spacing w:after="0" w:line="240" w:lineRule="auto"/>
              <w:jc w:val="left"/>
            </w:pPr>
          </w:p>
        </w:tc>
        <w:tc>
          <w:tcPr>
            <w:tcW w:w="0" w:type="auto"/>
          </w:tcPr>
          <w:p w14:paraId="728E2868">
            <w:pPr>
              <w:spacing w:after="0" w:line="240" w:lineRule="auto"/>
              <w:jc w:val="left"/>
            </w:pPr>
          </w:p>
        </w:tc>
        <w:tc>
          <w:tcPr>
            <w:tcW w:w="0" w:type="auto"/>
          </w:tcPr>
          <w:p w14:paraId="610A4072">
            <w:pPr>
              <w:spacing w:after="0" w:line="240" w:lineRule="auto"/>
              <w:jc w:val="left"/>
            </w:pPr>
          </w:p>
        </w:tc>
      </w:tr>
      <w:tr w14:paraId="18B526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5BD0665">
            <w:pPr>
              <w:spacing w:after="0" w:line="240" w:lineRule="auto"/>
              <w:jc w:val="center"/>
            </w:pPr>
          </w:p>
        </w:tc>
        <w:tc>
          <w:tcPr>
            <w:tcW w:w="0" w:type="auto"/>
          </w:tcPr>
          <w:p w14:paraId="2C9C14F9">
            <w:pPr>
              <w:spacing w:after="0" w:line="240" w:lineRule="auto"/>
              <w:jc w:val="left"/>
            </w:pPr>
          </w:p>
        </w:tc>
        <w:tc>
          <w:tcPr>
            <w:tcW w:w="0" w:type="auto"/>
          </w:tcPr>
          <w:p w14:paraId="00329DB5">
            <w:pPr>
              <w:spacing w:after="0" w:line="240" w:lineRule="auto"/>
              <w:jc w:val="left"/>
            </w:pPr>
          </w:p>
        </w:tc>
        <w:tc>
          <w:tcPr>
            <w:tcW w:w="0" w:type="auto"/>
          </w:tcPr>
          <w:p w14:paraId="78CD8914">
            <w:pPr>
              <w:spacing w:after="0" w:line="240" w:lineRule="auto"/>
              <w:jc w:val="left"/>
            </w:pPr>
          </w:p>
        </w:tc>
        <w:tc>
          <w:tcPr>
            <w:tcW w:w="0" w:type="auto"/>
          </w:tcPr>
          <w:p w14:paraId="67C43327">
            <w:pPr>
              <w:spacing w:after="0" w:line="240" w:lineRule="auto"/>
              <w:jc w:val="left"/>
            </w:pPr>
          </w:p>
        </w:tc>
      </w:tr>
      <w:tr w14:paraId="002265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BC2037C">
            <w:pPr>
              <w:spacing w:after="0" w:line="240" w:lineRule="auto"/>
              <w:jc w:val="center"/>
            </w:pPr>
          </w:p>
        </w:tc>
        <w:tc>
          <w:tcPr>
            <w:tcW w:w="0" w:type="auto"/>
          </w:tcPr>
          <w:p w14:paraId="2EFD3A35">
            <w:pPr>
              <w:spacing w:after="0" w:line="240" w:lineRule="auto"/>
              <w:jc w:val="left"/>
            </w:pPr>
          </w:p>
        </w:tc>
        <w:tc>
          <w:tcPr>
            <w:tcW w:w="0" w:type="auto"/>
          </w:tcPr>
          <w:p w14:paraId="2B4DC9E0">
            <w:pPr>
              <w:spacing w:after="0" w:line="240" w:lineRule="auto"/>
              <w:jc w:val="left"/>
            </w:pPr>
          </w:p>
        </w:tc>
        <w:tc>
          <w:tcPr>
            <w:tcW w:w="0" w:type="auto"/>
          </w:tcPr>
          <w:p w14:paraId="6C2F628A">
            <w:pPr>
              <w:spacing w:after="0" w:line="240" w:lineRule="auto"/>
              <w:jc w:val="left"/>
            </w:pPr>
          </w:p>
        </w:tc>
        <w:tc>
          <w:tcPr>
            <w:tcW w:w="0" w:type="auto"/>
          </w:tcPr>
          <w:p w14:paraId="0F2BC3C8">
            <w:pPr>
              <w:spacing w:after="0" w:line="240" w:lineRule="auto"/>
              <w:jc w:val="left"/>
            </w:pPr>
          </w:p>
        </w:tc>
      </w:tr>
      <w:tr w14:paraId="76C60A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C023E5A">
            <w:pPr>
              <w:spacing w:after="0" w:line="240" w:lineRule="auto"/>
              <w:jc w:val="center"/>
            </w:pPr>
          </w:p>
        </w:tc>
        <w:tc>
          <w:tcPr>
            <w:tcW w:w="0" w:type="auto"/>
          </w:tcPr>
          <w:p w14:paraId="6BA86FC9">
            <w:pPr>
              <w:spacing w:after="0" w:line="240" w:lineRule="auto"/>
              <w:jc w:val="left"/>
            </w:pPr>
          </w:p>
        </w:tc>
        <w:tc>
          <w:tcPr>
            <w:tcW w:w="0" w:type="auto"/>
          </w:tcPr>
          <w:p w14:paraId="25F49DA8">
            <w:pPr>
              <w:spacing w:after="0" w:line="240" w:lineRule="auto"/>
              <w:jc w:val="left"/>
            </w:pPr>
          </w:p>
        </w:tc>
        <w:tc>
          <w:tcPr>
            <w:tcW w:w="0" w:type="auto"/>
          </w:tcPr>
          <w:p w14:paraId="540DC4A8">
            <w:pPr>
              <w:spacing w:after="0" w:line="240" w:lineRule="auto"/>
              <w:jc w:val="left"/>
            </w:pPr>
          </w:p>
        </w:tc>
        <w:tc>
          <w:tcPr>
            <w:tcW w:w="0" w:type="auto"/>
          </w:tcPr>
          <w:p w14:paraId="0B365310">
            <w:pPr>
              <w:spacing w:after="0" w:line="240" w:lineRule="auto"/>
              <w:jc w:val="left"/>
            </w:pPr>
          </w:p>
        </w:tc>
      </w:tr>
    </w:tbl>
    <w:p w14:paraId="74FA6572">
      <w:r>
        <w:br w:type="page"/>
      </w:r>
    </w:p>
    <w:p w14:paraId="2CDD504D">
      <w:pPr>
        <w:pStyle w:val="4"/>
        <w:spacing w:before="0" w:after="0" w:line="360" w:lineRule="auto"/>
        <w:jc w:val="left"/>
      </w:pPr>
      <w:bookmarkStart w:id="17" w:name="_Toc28885"/>
      <w:r>
        <w:rPr>
          <w:rFonts w:ascii="Times New Roman" w:hAnsi="Times New Roman" w:eastAsia="宋体"/>
          <w:b/>
          <w:i w:val="0"/>
          <w:color w:val="000000"/>
          <w:sz w:val="30"/>
          <w:u w:val="none"/>
        </w:rPr>
        <w:t>5.5 招标参数推荐</w:t>
      </w:r>
      <w:bookmarkEnd w:id="17"/>
    </w:p>
    <w:p w14:paraId="559F6ABA">
      <w:pPr>
        <w:spacing w:before="0" w:after="0" w:line="360" w:lineRule="auto"/>
        <w:ind w:firstLineChars="200"/>
      </w:pPr>
      <w:r>
        <w:rPr>
          <w:rFonts w:ascii="Times New Roman" w:hAnsi="Times New Roman" w:eastAsia="宋体"/>
          <w:b w:val="0"/>
          <w:i w:val="0"/>
          <w:color w:val="000000"/>
          <w:sz w:val="24"/>
          <w:u w:val="none"/>
        </w:rPr>
        <w:t>防火墙</w:t>
      </w:r>
    </w:p>
    <w:p w14:paraId="19AA135B">
      <w:pPr>
        <w:spacing w:before="0" w:after="0" w:line="360" w:lineRule="auto"/>
        <w:ind w:firstLineChars="200"/>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14:paraId="0E1AEB76">
      <w:pPr>
        <w:spacing w:before="0" w:after="0" w:line="360" w:lineRule="auto"/>
        <w:ind w:firstLineChars="200"/>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14:paraId="01515A5D">
      <w:pPr>
        <w:spacing w:before="0" w:after="0" w:line="360" w:lineRule="auto"/>
        <w:ind w:firstLineChars="200"/>
      </w:pPr>
      <w:r>
        <w:rPr>
          <w:rFonts w:ascii="Times New Roman" w:hAnsi="Times New Roman" w:eastAsia="宋体"/>
          <w:b w:val="0"/>
          <w:i w:val="0"/>
          <w:color w:val="000000"/>
          <w:sz w:val="24"/>
          <w:u w:val="none"/>
        </w:rPr>
        <w:t>行为管理</w:t>
      </w:r>
    </w:p>
    <w:p w14:paraId="7302B4A3">
      <w:pPr>
        <w:spacing w:before="0" w:after="0" w:line="360" w:lineRule="auto"/>
        <w:ind w:firstLineChars="200"/>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14:paraId="4845FFC8">
      <w:pPr>
        <w:spacing w:before="0" w:after="0" w:line="360" w:lineRule="auto"/>
        <w:ind w:firstLineChars="200"/>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14:paraId="1971839D">
      <w:pPr>
        <w:spacing w:before="0" w:after="0" w:line="360" w:lineRule="auto"/>
        <w:ind w:firstLineChars="200"/>
      </w:pPr>
      <w:r>
        <w:rPr>
          <w:rFonts w:ascii="Times New Roman" w:hAnsi="Times New Roman" w:eastAsia="宋体"/>
          <w:b w:val="0"/>
          <w:i w:val="0"/>
          <w:color w:val="000000"/>
          <w:sz w:val="24"/>
          <w:u w:val="none"/>
        </w:rPr>
        <w:t>零信任</w:t>
      </w:r>
    </w:p>
    <w:p w14:paraId="51192DE0">
      <w:pPr>
        <w:spacing w:before="0" w:after="0" w:line="360" w:lineRule="auto"/>
        <w:ind w:firstLineChars="200"/>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14:paraId="648F4FF3">
      <w:pPr>
        <w:spacing w:before="0" w:after="0" w:line="360" w:lineRule="auto"/>
        <w:ind w:firstLineChars="200"/>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14:paraId="551E7979">
      <w:pPr>
        <w:spacing w:before="0" w:after="0" w:line="360" w:lineRule="auto"/>
        <w:ind w:firstLineChars="200"/>
      </w:pPr>
      <w:r>
        <w:rPr>
          <w:rFonts w:ascii="Times New Roman" w:hAnsi="Times New Roman" w:eastAsia="宋体"/>
          <w:b w:val="0"/>
          <w:i w:val="0"/>
          <w:color w:val="000000"/>
          <w:sz w:val="24"/>
          <w:u w:val="none"/>
        </w:rPr>
        <w:t>aES杀毒</w:t>
      </w:r>
    </w:p>
    <w:p w14:paraId="1745BA7F">
      <w:pPr>
        <w:spacing w:before="0" w:after="0" w:line="360" w:lineRule="auto"/>
        <w:ind w:firstLineChars="200"/>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14:paraId="2BF52FA4">
      <w:pPr>
        <w:spacing w:before="0" w:after="0" w:line="360" w:lineRule="auto"/>
        <w:ind w:firstLineChars="200"/>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14:paraId="3C5C4D4D">
      <w:pPr>
        <w:spacing w:before="0" w:after="0" w:line="360" w:lineRule="auto"/>
        <w:ind w:firstLineChars="200"/>
      </w:pPr>
      <w:r>
        <w:rPr>
          <w:rFonts w:ascii="Times New Roman" w:hAnsi="Times New Roman" w:eastAsia="宋体"/>
          <w:b w:val="0"/>
          <w:i w:val="0"/>
          <w:color w:val="000000"/>
          <w:sz w:val="24"/>
          <w:u w:val="none"/>
        </w:rPr>
        <w:t>日志审计</w:t>
      </w:r>
    </w:p>
    <w:p w14:paraId="7BEB3CE6">
      <w:pPr>
        <w:spacing w:before="0" w:after="0" w:line="360" w:lineRule="auto"/>
        <w:ind w:firstLineChars="200"/>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14:paraId="0130D86F">
      <w:pPr>
        <w:spacing w:before="0" w:after="0" w:line="360" w:lineRule="auto"/>
        <w:ind w:firstLineChars="200"/>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14:paraId="06449AEF">
      <w:pPr>
        <w:spacing w:before="0" w:after="0" w:line="360" w:lineRule="auto"/>
        <w:ind w:firstLineChars="200"/>
      </w:pPr>
      <w:r>
        <w:rPr>
          <w:rFonts w:ascii="Times New Roman" w:hAnsi="Times New Roman" w:eastAsia="宋体"/>
          <w:b w:val="0"/>
          <w:i w:val="0"/>
          <w:color w:val="000000"/>
          <w:sz w:val="24"/>
          <w:u w:val="none"/>
        </w:rPr>
        <w:t>堡垒机</w:t>
      </w:r>
    </w:p>
    <w:p w14:paraId="6FB2D083">
      <w:pPr>
        <w:spacing w:before="0" w:after="0" w:line="360" w:lineRule="auto"/>
        <w:ind w:firstLineChars="200"/>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14:paraId="1B582901">
      <w:pPr>
        <w:spacing w:before="0" w:after="0" w:line="360" w:lineRule="auto"/>
        <w:ind w:firstLineChars="200"/>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14:paraId="3CC3E2CA">
      <w:pPr>
        <w:pStyle w:val="145"/>
        <w:spacing w:line="360" w:lineRule="auto"/>
        <w:ind w:left="920" w:leftChars="200" w:hanging="480" w:hangingChars="200"/>
      </w:pPr>
      <w:r>
        <w:rPr>
          <w:rFonts w:ascii="Times New Roman" w:hAnsi="Times New Roman" w:eastAsia="宋体"/>
          <w:b w:val="0"/>
          <w:i w:val="0"/>
          <w:color w:val="000000"/>
          <w:sz w:val="24"/>
          <w:u w:val="none"/>
        </w:rPr>
        <w:t>▶ 私有云平台</w:t>
      </w:r>
    </w:p>
    <w:p w14:paraId="4A2AF58D">
      <w:pPr>
        <w:pStyle w:val="145"/>
        <w:spacing w:line="360" w:lineRule="auto"/>
        <w:ind w:left="920" w:leftChars="200" w:hanging="480" w:hangingChars="200"/>
      </w:pPr>
      <w:r>
        <w:rPr>
          <w:rFonts w:ascii="Times New Roman" w:hAnsi="Times New Roman" w:eastAsia="宋体"/>
          <w:b w:val="0"/>
          <w:i w:val="0"/>
          <w:color w:val="000000"/>
          <w:sz w:val="24"/>
          <w:u w:val="none"/>
        </w:rPr>
        <w:t>▶ 为保障平台上运行业务的安全防护和扩展性和兼容性，平台支持扩展同一品牌的虚拟应用防火墙、虚拟应用交付、SSL VPN软件、数据库审计软件等组件</w:t>
      </w:r>
    </w:p>
    <w:p w14:paraId="204A4E54">
      <w:pPr>
        <w:pStyle w:val="145"/>
        <w:spacing w:line="360" w:lineRule="auto"/>
        <w:ind w:left="920" w:leftChars="200" w:hanging="480" w:hangingChars="200"/>
      </w:pPr>
      <w:r>
        <w:rPr>
          <w:rFonts w:ascii="Times New Roman" w:hAnsi="Times New Roman" w:eastAsia="宋体"/>
          <w:b w:val="0"/>
          <w:i w:val="0"/>
          <w:color w:val="000000"/>
          <w:sz w:val="24"/>
          <w:u w:val="none"/>
        </w:rPr>
        <w:t>▶ 超融合应支持微隔离策略推荐，自动通过访问关系、历史流量和用户配置来生成最适合的微隔离规则，并且可以预发布策略，预览访问关系和防护状况，在二次确认后发布推荐策略。</w:t>
      </w:r>
    </w:p>
    <w:p w14:paraId="565B27E9">
      <w:pPr>
        <w:spacing w:before="0" w:after="0" w:line="360" w:lineRule="auto"/>
        <w:ind w:firstLineChars="200"/>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14:paraId="568B0D43">
      <w:pPr>
        <w:spacing w:before="0" w:after="0" w:line="360" w:lineRule="auto"/>
        <w:ind w:firstLineChars="200"/>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14:paraId="215539B1">
      <w:pPr>
        <w:spacing w:before="0" w:after="0" w:line="360" w:lineRule="auto"/>
        <w:ind w:firstLineChars="200"/>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14:paraId="78AA59C7">
      <w:pPr>
        <w:spacing w:before="0" w:after="0" w:line="360" w:lineRule="auto"/>
        <w:ind w:firstLineChars="200"/>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14:paraId="254AAF24">
      <w:pPr>
        <w:spacing w:before="0" w:after="0" w:line="360" w:lineRule="auto"/>
        <w:ind w:firstLineChars="200"/>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headerReference r:id="rId5" w:type="default"/>
      <w:footerReference r:id="rId6" w:type="default"/>
      <w:pgSz w:w="12240" w:h="15840"/>
      <w:pgMar w:top="1440" w:right="1797" w:bottom="1440" w:left="1797" w:header="720" w:footer="283"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33EC3">
    <w:pPr>
      <w:pStyle w:val="24"/>
      <w:pBdr>
        <w:top w:val="thinThickSmallGap" w:color="622423" w:sz="24" w:space="1"/>
      </w:pBdr>
      <w:spacing w:before="0" w:after="0" w:line="240" w:lineRule="auto"/>
      <w:ind w:firstLine="1320" w:firstLineChars="600"/>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ooterLogo"/>
                  <pic:cNvPicPr>
                    <a:picLocks noChangeAspect="1"/>
                  </pic:cNvPicPr>
                </pic:nvPicPr>
                <pic:blipFill>
                  <a:blip r:embed="rId1"/>
                  <a:stretch>
                    <a:fillRect/>
                  </a:stretch>
                </pic:blipFill>
                <pic:spPr>
                  <a:xfrm>
                    <a:off x="0" y="0"/>
                    <a:ext cx="485775" cy="385445"/>
                  </a:xfrm>
                  <a:prstGeom prst="rect">
                    <a:avLst/>
                  </a:prstGeom>
                </pic:spPr>
              </pic:pic>
            </a:graphicData>
          </a:graphic>
        </wp:anchor>
      </w:drawing>
    </w:r>
    <w:r>
      <w:rPr>
        <w:rFonts w:ascii="Cambria" w:hAnsi="Cambria"/>
      </w:rPr>
      <w:t>北京昱华源码科技有限公司</w:t>
    </w:r>
  </w:p>
  <w:p w14:paraId="254C0CE8">
    <w:pPr>
      <w:spacing w:before="0" w:after="0" w:line="240" w:lineRule="auto"/>
      <w:ind w:firstLine="1320" w:firstLineChars="600"/>
    </w:pPr>
    <w:r>
      <w:rPr>
        <w:rFonts w:ascii="Cambria" w:hAnsi="Cambria"/>
      </w:rPr>
      <w:t xml:space="preserve">北京市怀柔区乐园西大街13号院28号楼1层                        </w:t>
    </w:r>
    <w:r>
      <w:rPr>
        <w:b/>
        <w:lang w:val="zh-CN"/>
      </w:rPr>
      <w:fldChar w:fldCharType="begin"/>
    </w:r>
    <w:r>
      <w:rPr>
        <w:b/>
        <w:lang w:val="zh-CN"/>
      </w:rPr>
      <w:instrText xml:space="preserve">PAGE  \* Arabic  \* MERGEFORMAT</w:instrText>
    </w:r>
    <w:r>
      <w:rPr>
        <w:b/>
        <w:lang w:val="zh-CN"/>
      </w:rPr>
      <w:fldChar w:fldCharType="separate"/>
    </w:r>
    <w:r>
      <w:rPr>
        <w:b/>
        <w:lang w:val="zh-CN"/>
      </w:rPr>
      <w:t>?</w:t>
    </w:r>
    <w:r>
      <w:rPr>
        <w:b/>
        <w:lang w:val="zh-CN"/>
      </w:rPr>
      <w:fldChar w:fldCharType="end"/>
    </w:r>
    <w:r>
      <w:rPr>
        <w:lang w:val="zh-CN"/>
      </w:rPr>
      <w:t xml:space="preserve"> / </w:t>
    </w:r>
    <w:r>
      <w:rPr>
        <w:b/>
        <w:lang w:val="zh-CN"/>
      </w:rPr>
      <w:fldChar w:fldCharType="begin"/>
    </w:r>
    <w:r>
      <w:rPr>
        <w:b/>
        <w:lang w:val="zh-CN"/>
      </w:rPr>
      <w:instrText xml:space="preserve">NUMPAGES  \* Arabic  \* MERGEFORMAT</w:instrText>
    </w:r>
    <w:r>
      <w:rPr>
        <w:b/>
        <w:lang w:val="zh-CN"/>
      </w:rPr>
      <w:fldChar w:fldCharType="separate"/>
    </w:r>
    <w:r>
      <w:rPr>
        <w:b/>
        <w:lang w:val="zh-CN"/>
      </w:rPr>
      <w:t>?</w:t>
    </w:r>
    <w:r>
      <w:rPr>
        <w:b/>
        <w:lang w:val="zh-CN"/>
      </w:rPr>
      <w:fldChar w:fldCharType="end"/>
    </w:r>
  </w:p>
  <w:p w14:paraId="32441576">
    <w:pPr>
      <w:spacing w:before="0" w:after="0" w:line="240" w:lineRule="auto"/>
      <w:ind w:firstLine="1320" w:firstLineChars="600"/>
    </w:pPr>
    <w:r>
      <w:t>Tel：010-82843001</w:t>
    </w:r>
  </w:p>
  <w:p w14:paraId="4CE146DF">
    <w:pPr>
      <w:spacing w:before="0" w:after="0" w:line="240" w:lineRule="auto"/>
      <w:ind w:right="12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1E5E7">
    <w:pPr>
      <w:pBdr>
        <w:bottom w:val="single" w:color="auto" w:sz="4" w:space="0"/>
      </w:pBdr>
      <w:tabs>
        <w:tab w:val="right" w:pos="8312"/>
      </w:tabs>
    </w:pPr>
    <w:r>
      <w:t>金诚信</w:t>
    </w:r>
    <w:r>
      <w:tab/>
    </w:r>
    <w:r>
      <w:t>数据防泄密方案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9215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4580</Words>
  <Characters>4904</Characters>
  <Lines>0</Lines>
  <Paragraphs>0</Paragraphs>
  <TotalTime>0</TotalTime>
  <ScaleCrop>false</ScaleCrop>
  <LinksUpToDate>false</LinksUpToDate>
  <CharactersWithSpaces>4988</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王世先</cp:lastModifiedBy>
  <dcterms:modified xsi:type="dcterms:W3CDTF">2026-04-07T04:04:41Z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eyJoZGlkIjoiMDk1ZmRmMzFlMjE0MGIwOWIzMWM4ZTM3MzgxNmRkODIiLCJ1c2VySWQiOiIxNTgyNzc2NjQ3In0=</vt:lpwstr>
  </property>
  <property fmtid="{D5CDD505-2E9C-101B-9397-08002B2CF9AE}" pid="3" name="KSOProductBuildVer">
    <vt:lpwstr>2052-12.1.0.25835</vt:lpwstr>
  </property>
  <property fmtid="{D5CDD505-2E9C-101B-9397-08002B2CF9AE}" pid="4" name="ICV">
    <vt:lpwstr>44B29C5EF3D84F6A87ED5183F200081F_12</vt:lpwstr>
  </property>
</Properties>
</file>